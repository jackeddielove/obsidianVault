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B91B6" w14:textId="0A51B3C6" w:rsidR="001E2740" w:rsidRDefault="000D1CC5" w:rsidP="000D1CC5">
      <w:pPr>
        <w:jc w:val="center"/>
        <w:rPr>
          <w:b/>
          <w:bCs/>
          <w:sz w:val="28"/>
          <w:szCs w:val="28"/>
        </w:rPr>
      </w:pPr>
      <w:r w:rsidRPr="000D1CC5">
        <w:rPr>
          <w:b/>
          <w:bCs/>
          <w:sz w:val="28"/>
          <w:szCs w:val="28"/>
        </w:rPr>
        <w:t>Math Resources for GAIN</w:t>
      </w:r>
    </w:p>
    <w:p w14:paraId="651E17FE" w14:textId="77777777" w:rsidR="000D1CC5" w:rsidRDefault="000D1CC5" w:rsidP="000D1CC5">
      <w:pPr>
        <w:jc w:val="center"/>
        <w:rPr>
          <w:b/>
          <w:bCs/>
          <w:sz w:val="28"/>
          <w:szCs w:val="28"/>
        </w:rPr>
      </w:pPr>
    </w:p>
    <w:p w14:paraId="50B631E5" w14:textId="77777777" w:rsidR="000D1CC5" w:rsidRDefault="000D1CC5" w:rsidP="000D1CC5">
      <w:pPr>
        <w:jc w:val="center"/>
        <w:rPr>
          <w:b/>
          <w:bCs/>
          <w:sz w:val="28"/>
          <w:szCs w:val="28"/>
        </w:rPr>
      </w:pPr>
    </w:p>
    <w:p w14:paraId="13FFBDDB" w14:textId="4479C52A" w:rsidR="001B6A37" w:rsidRPr="001B6A37" w:rsidRDefault="001B6A37" w:rsidP="000D1CC5">
      <w:pPr>
        <w:rPr>
          <w:sz w:val="28"/>
          <w:szCs w:val="28"/>
        </w:rPr>
      </w:pPr>
      <w:r>
        <w:rPr>
          <w:sz w:val="28"/>
          <w:szCs w:val="28"/>
        </w:rPr>
        <w:t xml:space="preserve">The YouTube links below provide simplified explanations for some of the math areas where we see students struggle on the exam. Please don’t think you need to watch them all, but do look at the ones for areas where you think you need a little refresher course. </w:t>
      </w:r>
    </w:p>
    <w:p w14:paraId="418A425D" w14:textId="77777777" w:rsidR="001B6A37" w:rsidRDefault="001B6A37" w:rsidP="000D1CC5">
      <w:pPr>
        <w:rPr>
          <w:b/>
          <w:bCs/>
          <w:sz w:val="28"/>
          <w:szCs w:val="28"/>
          <w:u w:val="single"/>
        </w:rPr>
      </w:pPr>
    </w:p>
    <w:p w14:paraId="7AAB8E2C" w14:textId="55232D36" w:rsidR="004470A6" w:rsidRDefault="004470A6" w:rsidP="000D1CC5">
      <w:pPr>
        <w:rPr>
          <w:sz w:val="28"/>
          <w:szCs w:val="28"/>
        </w:rPr>
      </w:pPr>
      <w:r>
        <w:rPr>
          <w:b/>
          <w:bCs/>
          <w:sz w:val="28"/>
          <w:szCs w:val="28"/>
          <w:u w:val="single"/>
        </w:rPr>
        <w:t>General</w:t>
      </w:r>
    </w:p>
    <w:p w14:paraId="24974499" w14:textId="77777777" w:rsidR="004470A6" w:rsidRDefault="004470A6" w:rsidP="000D1CC5">
      <w:pPr>
        <w:rPr>
          <w:sz w:val="28"/>
          <w:szCs w:val="28"/>
        </w:rPr>
      </w:pPr>
    </w:p>
    <w:p w14:paraId="67E70F33" w14:textId="262381C0" w:rsidR="004470A6" w:rsidRDefault="004470A6" w:rsidP="000D1CC5">
      <w:pPr>
        <w:rPr>
          <w:sz w:val="28"/>
          <w:szCs w:val="28"/>
        </w:rPr>
      </w:pPr>
      <w:r>
        <w:rPr>
          <w:sz w:val="28"/>
          <w:szCs w:val="28"/>
        </w:rPr>
        <w:t>Decimal Place Value</w:t>
      </w:r>
    </w:p>
    <w:p w14:paraId="0CDCEB56" w14:textId="019153D8" w:rsidR="004470A6" w:rsidRDefault="004470A6" w:rsidP="000D1CC5">
      <w:pPr>
        <w:rPr>
          <w:sz w:val="28"/>
          <w:szCs w:val="28"/>
        </w:rPr>
      </w:pPr>
      <w:hyperlink r:id="rId8" w:history="1">
        <w:r w:rsidRPr="008D7703">
          <w:rPr>
            <w:rStyle w:val="Hyperlink"/>
            <w:sz w:val="28"/>
            <w:szCs w:val="28"/>
          </w:rPr>
          <w:t>https://www.youtube.com/watch?v=KG6ILNOiMgM&amp;list=PLUPEBWbAHUsyCN6LDA7DnsJGNVN2ZqyIW&amp;index=2</w:t>
        </w:r>
      </w:hyperlink>
    </w:p>
    <w:p w14:paraId="13B43255" w14:textId="77777777" w:rsidR="004470A6" w:rsidRDefault="004470A6" w:rsidP="000D1CC5">
      <w:pPr>
        <w:rPr>
          <w:sz w:val="28"/>
          <w:szCs w:val="28"/>
        </w:rPr>
      </w:pPr>
    </w:p>
    <w:p w14:paraId="38EBD521" w14:textId="774313FA" w:rsidR="004470A6" w:rsidRDefault="004470A6" w:rsidP="000D1CC5">
      <w:pPr>
        <w:rPr>
          <w:sz w:val="28"/>
          <w:szCs w:val="28"/>
        </w:rPr>
      </w:pPr>
      <w:r>
        <w:rPr>
          <w:sz w:val="28"/>
          <w:szCs w:val="28"/>
        </w:rPr>
        <w:t>Basic Inequalities</w:t>
      </w:r>
    </w:p>
    <w:p w14:paraId="4D6DCF7F" w14:textId="2BD58192" w:rsidR="004470A6" w:rsidRDefault="004470A6" w:rsidP="000D1CC5">
      <w:pPr>
        <w:rPr>
          <w:sz w:val="28"/>
          <w:szCs w:val="28"/>
        </w:rPr>
      </w:pPr>
      <w:hyperlink r:id="rId9" w:history="1">
        <w:r w:rsidRPr="008D7703">
          <w:rPr>
            <w:rStyle w:val="Hyperlink"/>
            <w:sz w:val="28"/>
            <w:szCs w:val="28"/>
          </w:rPr>
          <w:t>https://www.youtube.com/watch?v=mgHO-bsCDrA&amp;list=PLUPEBWbAHUsyCN6LDA7DnsJGNVN2ZqyIW&amp;index=5</w:t>
        </w:r>
      </w:hyperlink>
      <w:r>
        <w:rPr>
          <w:sz w:val="28"/>
          <w:szCs w:val="28"/>
        </w:rPr>
        <w:t xml:space="preserve"> </w:t>
      </w:r>
    </w:p>
    <w:p w14:paraId="3C4BEDEE" w14:textId="77777777" w:rsidR="000D5267" w:rsidRDefault="000D5267" w:rsidP="000D1CC5">
      <w:pPr>
        <w:rPr>
          <w:sz w:val="28"/>
          <w:szCs w:val="28"/>
        </w:rPr>
      </w:pPr>
    </w:p>
    <w:p w14:paraId="2D4E4A6E" w14:textId="37727053" w:rsidR="000D5267" w:rsidRDefault="000D5267" w:rsidP="000D1CC5">
      <w:pPr>
        <w:rPr>
          <w:sz w:val="28"/>
          <w:szCs w:val="28"/>
        </w:rPr>
      </w:pPr>
      <w:r>
        <w:rPr>
          <w:sz w:val="28"/>
          <w:szCs w:val="28"/>
        </w:rPr>
        <w:t>Basic Division</w:t>
      </w:r>
    </w:p>
    <w:p w14:paraId="283F076C" w14:textId="66DBDCF1" w:rsidR="000D5267" w:rsidRDefault="000D5267" w:rsidP="000D1CC5">
      <w:pPr>
        <w:rPr>
          <w:sz w:val="28"/>
          <w:szCs w:val="28"/>
        </w:rPr>
      </w:pPr>
      <w:hyperlink r:id="rId10" w:history="1">
        <w:r w:rsidRPr="008D7703">
          <w:rPr>
            <w:rStyle w:val="Hyperlink"/>
            <w:sz w:val="28"/>
            <w:szCs w:val="28"/>
          </w:rPr>
          <w:t>https://www.youtube.com/watch?v=KGMf314LUc0&amp;list=PLUPEBWbAHUsyr3L9ntfZsChs6AELJaGCG&amp;index=1</w:t>
        </w:r>
      </w:hyperlink>
      <w:r>
        <w:rPr>
          <w:sz w:val="28"/>
          <w:szCs w:val="28"/>
        </w:rPr>
        <w:t xml:space="preserve"> </w:t>
      </w:r>
    </w:p>
    <w:p w14:paraId="2479EC53" w14:textId="77777777" w:rsidR="000D5267" w:rsidRDefault="000D5267" w:rsidP="000D1CC5">
      <w:pPr>
        <w:rPr>
          <w:sz w:val="28"/>
          <w:szCs w:val="28"/>
        </w:rPr>
      </w:pPr>
    </w:p>
    <w:p w14:paraId="6D9C450C" w14:textId="10CE5149" w:rsidR="000D5267" w:rsidRDefault="000D5267" w:rsidP="000D1CC5">
      <w:pPr>
        <w:rPr>
          <w:sz w:val="28"/>
          <w:szCs w:val="28"/>
        </w:rPr>
      </w:pPr>
      <w:r>
        <w:rPr>
          <w:sz w:val="28"/>
          <w:szCs w:val="28"/>
        </w:rPr>
        <w:t>Long Division</w:t>
      </w:r>
    </w:p>
    <w:p w14:paraId="67D157CA" w14:textId="10817E19" w:rsidR="000D5267" w:rsidRDefault="000D5267" w:rsidP="000D1CC5">
      <w:pPr>
        <w:rPr>
          <w:sz w:val="28"/>
          <w:szCs w:val="28"/>
        </w:rPr>
      </w:pPr>
      <w:hyperlink r:id="rId11" w:history="1">
        <w:r w:rsidRPr="008D7703">
          <w:rPr>
            <w:rStyle w:val="Hyperlink"/>
            <w:sz w:val="28"/>
            <w:szCs w:val="28"/>
          </w:rPr>
          <w:t>https://www.youtube.com/watch?v=LGqBQrUYua4&amp;list=PLUPEBWbAHUsyr3L9ntfZsChs6AELJaGCG&amp;index=</w:t>
        </w:r>
      </w:hyperlink>
      <w:r w:rsidRPr="000D5267">
        <w:rPr>
          <w:sz w:val="28"/>
          <w:szCs w:val="28"/>
        </w:rPr>
        <w:t>2</w:t>
      </w:r>
    </w:p>
    <w:p w14:paraId="6545C2E8" w14:textId="77777777" w:rsidR="000D5267" w:rsidRDefault="000D5267" w:rsidP="000D1CC5">
      <w:pPr>
        <w:rPr>
          <w:sz w:val="28"/>
          <w:szCs w:val="28"/>
        </w:rPr>
      </w:pPr>
    </w:p>
    <w:p w14:paraId="603BB6CE" w14:textId="47F38BC4" w:rsidR="000D5267" w:rsidRDefault="000D5267" w:rsidP="000D1CC5">
      <w:pPr>
        <w:rPr>
          <w:sz w:val="28"/>
          <w:szCs w:val="28"/>
        </w:rPr>
      </w:pPr>
      <w:r>
        <w:rPr>
          <w:sz w:val="28"/>
          <w:szCs w:val="28"/>
        </w:rPr>
        <w:t>Long Division with 2-Digit Divisors</w:t>
      </w:r>
    </w:p>
    <w:p w14:paraId="26B3FB03" w14:textId="6CDC70AA" w:rsidR="000D5267" w:rsidRDefault="000D5267" w:rsidP="000D1CC5">
      <w:pPr>
        <w:rPr>
          <w:sz w:val="28"/>
          <w:szCs w:val="28"/>
        </w:rPr>
      </w:pPr>
      <w:hyperlink r:id="rId12" w:history="1">
        <w:r w:rsidRPr="008D7703">
          <w:rPr>
            <w:rStyle w:val="Hyperlink"/>
            <w:sz w:val="28"/>
            <w:szCs w:val="28"/>
          </w:rPr>
          <w:t>https://www.youtube.com/watch?v=HdU_rf7eMTI&amp;list=PLUPEBWbAHUsyr3L9ntfZsChs6AELJaGCG&amp;index=3</w:t>
        </w:r>
      </w:hyperlink>
      <w:r>
        <w:rPr>
          <w:sz w:val="28"/>
          <w:szCs w:val="28"/>
        </w:rPr>
        <w:t xml:space="preserve"> </w:t>
      </w:r>
    </w:p>
    <w:p w14:paraId="43656813" w14:textId="77777777" w:rsidR="000D5267" w:rsidRDefault="000D5267" w:rsidP="000D1CC5">
      <w:pPr>
        <w:rPr>
          <w:sz w:val="28"/>
          <w:szCs w:val="28"/>
        </w:rPr>
      </w:pPr>
    </w:p>
    <w:p w14:paraId="26420A97" w14:textId="22F00818" w:rsidR="000D5267" w:rsidRDefault="000D5267" w:rsidP="000D1CC5">
      <w:pPr>
        <w:rPr>
          <w:sz w:val="28"/>
          <w:szCs w:val="28"/>
        </w:rPr>
      </w:pPr>
      <w:r>
        <w:rPr>
          <w:sz w:val="28"/>
          <w:szCs w:val="28"/>
        </w:rPr>
        <w:t>Decimal Arithmetic</w:t>
      </w:r>
    </w:p>
    <w:p w14:paraId="79DC7A5B" w14:textId="5FF49D1F" w:rsidR="000D5267" w:rsidRDefault="000D5267" w:rsidP="000D1CC5">
      <w:pPr>
        <w:rPr>
          <w:sz w:val="28"/>
          <w:szCs w:val="28"/>
        </w:rPr>
      </w:pPr>
      <w:hyperlink r:id="rId13" w:history="1">
        <w:r w:rsidRPr="008D7703">
          <w:rPr>
            <w:rStyle w:val="Hyperlink"/>
            <w:sz w:val="28"/>
            <w:szCs w:val="28"/>
          </w:rPr>
          <w:t>https://www.youtube.com/watch?v=kwh4SD1ToFc&amp;list=PLUPEBWbAHUsyr3L9ntfZsChs6AELJaGCG&amp;index=4</w:t>
        </w:r>
      </w:hyperlink>
    </w:p>
    <w:p w14:paraId="48D1B040" w14:textId="77777777" w:rsidR="000D5267" w:rsidRDefault="000D5267" w:rsidP="000D1CC5">
      <w:pPr>
        <w:rPr>
          <w:sz w:val="28"/>
          <w:szCs w:val="28"/>
        </w:rPr>
      </w:pPr>
    </w:p>
    <w:p w14:paraId="0F42DBA1" w14:textId="69D456EE" w:rsidR="000D5267" w:rsidRDefault="000D5267" w:rsidP="000D1CC5">
      <w:pPr>
        <w:rPr>
          <w:sz w:val="28"/>
          <w:szCs w:val="28"/>
        </w:rPr>
      </w:pPr>
      <w:r>
        <w:rPr>
          <w:sz w:val="28"/>
          <w:szCs w:val="28"/>
        </w:rPr>
        <w:t>Division with Partial Quotients</w:t>
      </w:r>
    </w:p>
    <w:p w14:paraId="3A6DD19F" w14:textId="416A033C" w:rsidR="000D5267" w:rsidRDefault="000D5267" w:rsidP="000D1CC5">
      <w:pPr>
        <w:rPr>
          <w:sz w:val="28"/>
          <w:szCs w:val="28"/>
        </w:rPr>
      </w:pPr>
      <w:hyperlink r:id="rId14" w:history="1">
        <w:r w:rsidRPr="008D7703">
          <w:rPr>
            <w:rStyle w:val="Hyperlink"/>
            <w:sz w:val="28"/>
            <w:szCs w:val="28"/>
          </w:rPr>
          <w:t>https://www.youtube.com/watch?v=fb2XsYU0o8M&amp;list=PLUPEBWbAHUsyr3L9ntfZsChs6AELJaGCG&amp;index=5</w:t>
        </w:r>
      </w:hyperlink>
    </w:p>
    <w:p w14:paraId="01C7614F" w14:textId="77777777" w:rsidR="001B6A37" w:rsidRDefault="001B6A37" w:rsidP="000D1CC5">
      <w:pPr>
        <w:rPr>
          <w:sz w:val="28"/>
          <w:szCs w:val="28"/>
        </w:rPr>
      </w:pPr>
    </w:p>
    <w:p w14:paraId="6D6490B1" w14:textId="77777777" w:rsidR="001B6A37" w:rsidRDefault="001B6A37" w:rsidP="000D1CC5">
      <w:pPr>
        <w:rPr>
          <w:sz w:val="28"/>
          <w:szCs w:val="28"/>
        </w:rPr>
      </w:pPr>
    </w:p>
    <w:p w14:paraId="10AFE35C" w14:textId="0E8DB4FA" w:rsidR="001B6A37" w:rsidRDefault="001B6A37" w:rsidP="000D1CC5">
      <w:pPr>
        <w:rPr>
          <w:sz w:val="28"/>
          <w:szCs w:val="28"/>
        </w:rPr>
      </w:pPr>
      <w:r>
        <w:rPr>
          <w:sz w:val="28"/>
          <w:szCs w:val="28"/>
        </w:rPr>
        <w:lastRenderedPageBreak/>
        <w:t>Data and Graphs</w:t>
      </w:r>
    </w:p>
    <w:p w14:paraId="12B1A3AF" w14:textId="3DB00AA9" w:rsidR="001B6A37" w:rsidRDefault="001B6A37" w:rsidP="000D1CC5">
      <w:pPr>
        <w:rPr>
          <w:sz w:val="28"/>
          <w:szCs w:val="28"/>
        </w:rPr>
      </w:pPr>
      <w:hyperlink r:id="rId15" w:history="1">
        <w:r w:rsidRPr="008D7703">
          <w:rPr>
            <w:rStyle w:val="Hyperlink"/>
            <w:sz w:val="28"/>
            <w:szCs w:val="28"/>
          </w:rPr>
          <w:t>https://www.youtube.com/watch?v=hcgThf5mv38</w:t>
        </w:r>
      </w:hyperlink>
    </w:p>
    <w:p w14:paraId="0F095A70" w14:textId="77777777" w:rsidR="001B6A37" w:rsidRDefault="001B6A37" w:rsidP="000D1CC5">
      <w:pPr>
        <w:rPr>
          <w:sz w:val="28"/>
          <w:szCs w:val="28"/>
        </w:rPr>
      </w:pPr>
    </w:p>
    <w:p w14:paraId="77F0CED9" w14:textId="3CE86DD4" w:rsidR="001B6A37" w:rsidRDefault="001B6A37" w:rsidP="000D1CC5">
      <w:pPr>
        <w:rPr>
          <w:sz w:val="28"/>
          <w:szCs w:val="28"/>
        </w:rPr>
      </w:pPr>
      <w:r>
        <w:rPr>
          <w:sz w:val="28"/>
          <w:szCs w:val="28"/>
        </w:rPr>
        <w:t>Reading Graphs</w:t>
      </w:r>
    </w:p>
    <w:p w14:paraId="588B55B2" w14:textId="11256DA1" w:rsidR="001B6A37" w:rsidRDefault="001B6A37" w:rsidP="000D1CC5">
      <w:pPr>
        <w:rPr>
          <w:sz w:val="28"/>
          <w:szCs w:val="28"/>
        </w:rPr>
      </w:pPr>
      <w:hyperlink r:id="rId16" w:history="1">
        <w:r w:rsidRPr="008D7703">
          <w:rPr>
            <w:rStyle w:val="Hyperlink"/>
            <w:sz w:val="28"/>
            <w:szCs w:val="28"/>
          </w:rPr>
          <w:t>https://www.youtube.com/watch?v=C0-eJfOg3nc</w:t>
        </w:r>
      </w:hyperlink>
    </w:p>
    <w:p w14:paraId="1FBC839C" w14:textId="15606E7A" w:rsidR="001B6A37" w:rsidRDefault="001B6A37" w:rsidP="000D1CC5">
      <w:pPr>
        <w:rPr>
          <w:sz w:val="28"/>
          <w:szCs w:val="28"/>
        </w:rPr>
      </w:pPr>
      <w:r>
        <w:rPr>
          <w:sz w:val="28"/>
          <w:szCs w:val="28"/>
        </w:rPr>
        <w:t xml:space="preserve"> </w:t>
      </w:r>
    </w:p>
    <w:p w14:paraId="1A1C7679" w14:textId="23FC6DB3" w:rsidR="001B6A37" w:rsidRDefault="001B6A37" w:rsidP="000D1CC5">
      <w:pPr>
        <w:rPr>
          <w:sz w:val="28"/>
          <w:szCs w:val="28"/>
        </w:rPr>
      </w:pPr>
      <w:r>
        <w:rPr>
          <w:sz w:val="28"/>
          <w:szCs w:val="28"/>
        </w:rPr>
        <w:t>Reading Pie Graphs</w:t>
      </w:r>
    </w:p>
    <w:p w14:paraId="47386777" w14:textId="49F8547A" w:rsidR="001B6A37" w:rsidRDefault="001B6A37" w:rsidP="000D1CC5">
      <w:pPr>
        <w:rPr>
          <w:sz w:val="28"/>
          <w:szCs w:val="28"/>
        </w:rPr>
      </w:pPr>
      <w:hyperlink r:id="rId17" w:history="1">
        <w:r w:rsidRPr="008D7703">
          <w:rPr>
            <w:rStyle w:val="Hyperlink"/>
            <w:sz w:val="28"/>
            <w:szCs w:val="28"/>
          </w:rPr>
          <w:t>https://www.youtube.com/watch?v=4JqH55rLGKY</w:t>
        </w:r>
      </w:hyperlink>
    </w:p>
    <w:p w14:paraId="66579F32" w14:textId="77777777" w:rsidR="001B6A37" w:rsidRDefault="001B6A37" w:rsidP="000D1CC5">
      <w:pPr>
        <w:rPr>
          <w:sz w:val="28"/>
          <w:szCs w:val="28"/>
        </w:rPr>
      </w:pPr>
    </w:p>
    <w:p w14:paraId="24D4CE56" w14:textId="60D60271" w:rsidR="001B6A37" w:rsidRDefault="001B6A37" w:rsidP="000D1CC5">
      <w:pPr>
        <w:rPr>
          <w:sz w:val="28"/>
          <w:szCs w:val="28"/>
        </w:rPr>
      </w:pPr>
      <w:r>
        <w:rPr>
          <w:sz w:val="28"/>
          <w:szCs w:val="28"/>
        </w:rPr>
        <w:t>Reading Line Graphs</w:t>
      </w:r>
    </w:p>
    <w:p w14:paraId="33FD2EB7" w14:textId="04812774" w:rsidR="001B6A37" w:rsidRDefault="001B6A37" w:rsidP="000D1CC5">
      <w:pPr>
        <w:rPr>
          <w:sz w:val="28"/>
          <w:szCs w:val="28"/>
        </w:rPr>
      </w:pPr>
      <w:hyperlink r:id="rId18" w:history="1">
        <w:r w:rsidRPr="008D7703">
          <w:rPr>
            <w:rStyle w:val="Hyperlink"/>
            <w:sz w:val="28"/>
            <w:szCs w:val="28"/>
          </w:rPr>
          <w:t>https://www.youtube.com/watch?v=36v2EXZRzUE</w:t>
        </w:r>
      </w:hyperlink>
    </w:p>
    <w:p w14:paraId="7006357A" w14:textId="77777777" w:rsidR="000D5267" w:rsidRDefault="000D5267" w:rsidP="000D1CC5">
      <w:pPr>
        <w:rPr>
          <w:sz w:val="28"/>
          <w:szCs w:val="28"/>
        </w:rPr>
      </w:pPr>
    </w:p>
    <w:p w14:paraId="4252C480" w14:textId="383C4154" w:rsidR="00621D27" w:rsidRDefault="00621D27" w:rsidP="000D1CC5">
      <w:pPr>
        <w:rPr>
          <w:sz w:val="28"/>
          <w:szCs w:val="28"/>
        </w:rPr>
      </w:pPr>
      <w:r w:rsidRPr="00621D27">
        <w:rPr>
          <w:b/>
          <w:bCs/>
          <w:sz w:val="28"/>
          <w:szCs w:val="28"/>
          <w:u w:val="single"/>
        </w:rPr>
        <w:t>Algebra</w:t>
      </w:r>
      <w:r>
        <w:rPr>
          <w:b/>
          <w:bCs/>
          <w:sz w:val="28"/>
          <w:szCs w:val="28"/>
          <w:u w:val="single"/>
        </w:rPr>
        <w:t xml:space="preserve"> Basics</w:t>
      </w:r>
    </w:p>
    <w:p w14:paraId="138223F0" w14:textId="77777777" w:rsidR="00621D27" w:rsidRDefault="00621D27" w:rsidP="000D1CC5">
      <w:pPr>
        <w:rPr>
          <w:sz w:val="28"/>
          <w:szCs w:val="28"/>
        </w:rPr>
      </w:pPr>
    </w:p>
    <w:p w14:paraId="36C40C0D" w14:textId="50335D54" w:rsidR="00621D27" w:rsidRDefault="00621D27" w:rsidP="000D1CC5">
      <w:pPr>
        <w:rPr>
          <w:sz w:val="28"/>
          <w:szCs w:val="28"/>
        </w:rPr>
      </w:pPr>
      <w:r>
        <w:rPr>
          <w:sz w:val="28"/>
          <w:szCs w:val="28"/>
        </w:rPr>
        <w:t>What Is Algebra?</w:t>
      </w:r>
    </w:p>
    <w:p w14:paraId="00E10AA4" w14:textId="5E341584" w:rsidR="00621D27" w:rsidRDefault="00621D27" w:rsidP="000D1CC5">
      <w:pPr>
        <w:rPr>
          <w:sz w:val="28"/>
          <w:szCs w:val="28"/>
        </w:rPr>
      </w:pPr>
      <w:hyperlink r:id="rId19" w:history="1">
        <w:r w:rsidRPr="008D7703">
          <w:rPr>
            <w:rStyle w:val="Hyperlink"/>
            <w:sz w:val="28"/>
            <w:szCs w:val="28"/>
          </w:rPr>
          <w:t>https://www.youtube.com/watch?v=NybHckSEQBI&amp;list=PLUPEBWbAHUsy-ow8RdnlRokMT9UrHb2Kd&amp;index=1</w:t>
        </w:r>
      </w:hyperlink>
      <w:r>
        <w:rPr>
          <w:sz w:val="28"/>
          <w:szCs w:val="28"/>
        </w:rPr>
        <w:t xml:space="preserve"> </w:t>
      </w:r>
    </w:p>
    <w:p w14:paraId="0E86B2A2" w14:textId="77777777" w:rsidR="00621D27" w:rsidRDefault="00621D27" w:rsidP="000D1CC5">
      <w:pPr>
        <w:rPr>
          <w:sz w:val="28"/>
          <w:szCs w:val="28"/>
        </w:rPr>
      </w:pPr>
    </w:p>
    <w:p w14:paraId="1B79C012" w14:textId="647613A8" w:rsidR="00621D27" w:rsidRDefault="00621D27" w:rsidP="000D1CC5">
      <w:pPr>
        <w:rPr>
          <w:sz w:val="28"/>
          <w:szCs w:val="28"/>
        </w:rPr>
      </w:pPr>
      <w:r>
        <w:rPr>
          <w:sz w:val="28"/>
          <w:szCs w:val="28"/>
        </w:rPr>
        <w:t>Solving Basic Equations: Part 1</w:t>
      </w:r>
    </w:p>
    <w:p w14:paraId="5A220D34" w14:textId="33CBF6CB" w:rsidR="00621D27" w:rsidRDefault="00621D27" w:rsidP="000D1CC5">
      <w:pPr>
        <w:rPr>
          <w:sz w:val="28"/>
          <w:szCs w:val="28"/>
        </w:rPr>
      </w:pPr>
      <w:hyperlink r:id="rId20" w:history="1">
        <w:r w:rsidRPr="008D7703">
          <w:rPr>
            <w:rStyle w:val="Hyperlink"/>
            <w:sz w:val="28"/>
            <w:szCs w:val="28"/>
          </w:rPr>
          <w:t>https://www.youtube.com/watch?v=l3XzepN03KQ&amp;list=PLUPEBWbAHUsy-ow8RdnlRokMT9UrHb2Kd&amp;index=2</w:t>
        </w:r>
      </w:hyperlink>
      <w:r>
        <w:rPr>
          <w:sz w:val="28"/>
          <w:szCs w:val="28"/>
        </w:rPr>
        <w:t xml:space="preserve"> </w:t>
      </w:r>
    </w:p>
    <w:p w14:paraId="1AA9781D" w14:textId="77777777" w:rsidR="00621D27" w:rsidRDefault="00621D27" w:rsidP="000D1CC5">
      <w:pPr>
        <w:rPr>
          <w:sz w:val="28"/>
          <w:szCs w:val="28"/>
        </w:rPr>
      </w:pPr>
    </w:p>
    <w:p w14:paraId="0D06F4C2" w14:textId="3AA49D03" w:rsidR="00621D27" w:rsidRDefault="00621D27" w:rsidP="000D1CC5">
      <w:pPr>
        <w:rPr>
          <w:sz w:val="28"/>
          <w:szCs w:val="28"/>
        </w:rPr>
      </w:pPr>
      <w:r>
        <w:rPr>
          <w:sz w:val="28"/>
          <w:szCs w:val="28"/>
        </w:rPr>
        <w:t xml:space="preserve">Solving Basic Equations: Part 2 </w:t>
      </w:r>
    </w:p>
    <w:p w14:paraId="32608632" w14:textId="659A6372" w:rsidR="007B73E3" w:rsidRDefault="007B73E3" w:rsidP="000D1CC5">
      <w:pPr>
        <w:rPr>
          <w:sz w:val="28"/>
          <w:szCs w:val="28"/>
        </w:rPr>
      </w:pPr>
      <w:hyperlink r:id="rId21" w:history="1">
        <w:r w:rsidRPr="008D7703">
          <w:rPr>
            <w:rStyle w:val="Hyperlink"/>
            <w:sz w:val="28"/>
            <w:szCs w:val="28"/>
          </w:rPr>
          <w:t>https://www.youtube.com/watch?v=Qyd_v3DGzTM&amp;list=PLUPEBWbAHUsy-ow8RdnlRokMT9UrHb2Kd&amp;index=3</w:t>
        </w:r>
      </w:hyperlink>
    </w:p>
    <w:p w14:paraId="23C4CE94" w14:textId="77777777" w:rsidR="007B73E3" w:rsidRDefault="007B73E3" w:rsidP="000D1CC5">
      <w:pPr>
        <w:rPr>
          <w:sz w:val="28"/>
          <w:szCs w:val="28"/>
        </w:rPr>
      </w:pPr>
    </w:p>
    <w:p w14:paraId="179EF314" w14:textId="36C46972" w:rsidR="007B73E3" w:rsidRDefault="007B73E3" w:rsidP="000D1CC5">
      <w:pPr>
        <w:rPr>
          <w:sz w:val="28"/>
          <w:szCs w:val="28"/>
        </w:rPr>
      </w:pPr>
      <w:r>
        <w:rPr>
          <w:sz w:val="28"/>
          <w:szCs w:val="28"/>
        </w:rPr>
        <w:t>Solving 2-Step Equations</w:t>
      </w:r>
    </w:p>
    <w:p w14:paraId="3FEF4A7E" w14:textId="17A0ED20" w:rsidR="007B73E3" w:rsidRDefault="007B73E3" w:rsidP="000D1CC5">
      <w:pPr>
        <w:rPr>
          <w:sz w:val="28"/>
          <w:szCs w:val="28"/>
        </w:rPr>
      </w:pPr>
      <w:hyperlink r:id="rId22" w:history="1">
        <w:r w:rsidRPr="008D7703">
          <w:rPr>
            <w:rStyle w:val="Hyperlink"/>
            <w:sz w:val="28"/>
            <w:szCs w:val="28"/>
          </w:rPr>
          <w:t>https://www.youtube.com/watch?v=LDIiYKYvvdA&amp;list=PLUPEBWbAHUsy-ow8RdnlRokMT9UrHb2Kd&amp;index=4</w:t>
        </w:r>
      </w:hyperlink>
      <w:r>
        <w:rPr>
          <w:sz w:val="28"/>
          <w:szCs w:val="28"/>
        </w:rPr>
        <w:t xml:space="preserve"> </w:t>
      </w:r>
    </w:p>
    <w:p w14:paraId="31D803D5" w14:textId="77777777" w:rsidR="00A84B2D" w:rsidRDefault="00A84B2D" w:rsidP="000D1CC5">
      <w:pPr>
        <w:rPr>
          <w:sz w:val="28"/>
          <w:szCs w:val="28"/>
        </w:rPr>
      </w:pPr>
    </w:p>
    <w:p w14:paraId="1AF56962" w14:textId="4D239BA9" w:rsidR="00A84B2D" w:rsidRDefault="00A84B2D" w:rsidP="000D1CC5">
      <w:pPr>
        <w:rPr>
          <w:sz w:val="28"/>
          <w:szCs w:val="28"/>
        </w:rPr>
      </w:pPr>
      <w:r>
        <w:rPr>
          <w:sz w:val="28"/>
          <w:szCs w:val="28"/>
        </w:rPr>
        <w:t xml:space="preserve">Exponents in Algebra </w:t>
      </w:r>
    </w:p>
    <w:p w14:paraId="20878CAC" w14:textId="4B462C40" w:rsidR="00A84B2D" w:rsidRDefault="00A84B2D" w:rsidP="000D1CC5">
      <w:pPr>
        <w:rPr>
          <w:sz w:val="28"/>
          <w:szCs w:val="28"/>
        </w:rPr>
      </w:pPr>
      <w:hyperlink r:id="rId23" w:history="1">
        <w:r w:rsidRPr="008D7703">
          <w:rPr>
            <w:rStyle w:val="Hyperlink"/>
            <w:sz w:val="28"/>
            <w:szCs w:val="28"/>
          </w:rPr>
          <w:t>https://www.youtube.com/watch?v=S3IEeCyUWWA&amp;list=PLUPEBWbAHUsym6gcZi7rfeysMRxIrnLrf&amp;index=1</w:t>
        </w:r>
      </w:hyperlink>
      <w:r>
        <w:rPr>
          <w:sz w:val="28"/>
          <w:szCs w:val="28"/>
        </w:rPr>
        <w:t xml:space="preserve"> </w:t>
      </w:r>
    </w:p>
    <w:p w14:paraId="7A177A20" w14:textId="77777777" w:rsidR="00A84B2D" w:rsidRDefault="00A84B2D" w:rsidP="000D1CC5">
      <w:pPr>
        <w:rPr>
          <w:sz w:val="28"/>
          <w:szCs w:val="28"/>
        </w:rPr>
      </w:pPr>
    </w:p>
    <w:p w14:paraId="49076536" w14:textId="246A3859" w:rsidR="00A84B2D" w:rsidRDefault="00A84B2D" w:rsidP="000D1CC5">
      <w:pPr>
        <w:rPr>
          <w:sz w:val="28"/>
          <w:szCs w:val="28"/>
        </w:rPr>
      </w:pPr>
      <w:r>
        <w:rPr>
          <w:sz w:val="28"/>
          <w:szCs w:val="28"/>
        </w:rPr>
        <w:t>What Are Polynomials?</w:t>
      </w:r>
    </w:p>
    <w:p w14:paraId="1C8F8A0B" w14:textId="09971221" w:rsidR="00A84B2D" w:rsidRDefault="00A84B2D" w:rsidP="000D1CC5">
      <w:pPr>
        <w:rPr>
          <w:sz w:val="28"/>
          <w:szCs w:val="28"/>
        </w:rPr>
      </w:pPr>
      <w:hyperlink r:id="rId24" w:history="1">
        <w:r w:rsidRPr="008D7703">
          <w:rPr>
            <w:rStyle w:val="Hyperlink"/>
            <w:sz w:val="28"/>
            <w:szCs w:val="28"/>
          </w:rPr>
          <w:t>https://www.youtube.com/watch?v=ffLLmV4mZwU&amp;list=PLUPEBWbAHUsym6gcZi7rfeysMRxIrnLrf&amp;index=2</w:t>
        </w:r>
      </w:hyperlink>
      <w:r>
        <w:rPr>
          <w:sz w:val="28"/>
          <w:szCs w:val="28"/>
        </w:rPr>
        <w:t xml:space="preserve"> </w:t>
      </w:r>
    </w:p>
    <w:p w14:paraId="6065F4AB" w14:textId="77777777" w:rsidR="00A84B2D" w:rsidRDefault="00A84B2D" w:rsidP="000D1CC5">
      <w:pPr>
        <w:rPr>
          <w:sz w:val="28"/>
          <w:szCs w:val="28"/>
        </w:rPr>
      </w:pPr>
    </w:p>
    <w:p w14:paraId="5CCF012D" w14:textId="77777777" w:rsidR="001B6A37" w:rsidRDefault="001B6A37" w:rsidP="000D1CC5">
      <w:pPr>
        <w:rPr>
          <w:sz w:val="28"/>
          <w:szCs w:val="28"/>
        </w:rPr>
      </w:pPr>
    </w:p>
    <w:p w14:paraId="4D9C265D" w14:textId="77777777" w:rsidR="001B6A37" w:rsidRDefault="001B6A37" w:rsidP="000D1CC5">
      <w:pPr>
        <w:rPr>
          <w:sz w:val="28"/>
          <w:szCs w:val="28"/>
        </w:rPr>
      </w:pPr>
    </w:p>
    <w:p w14:paraId="3082EA55" w14:textId="0C6D066C" w:rsidR="00A84B2D" w:rsidRDefault="00A84B2D" w:rsidP="000D1CC5">
      <w:pPr>
        <w:rPr>
          <w:sz w:val="28"/>
          <w:szCs w:val="28"/>
        </w:rPr>
      </w:pPr>
      <w:r>
        <w:rPr>
          <w:sz w:val="28"/>
          <w:szCs w:val="28"/>
        </w:rPr>
        <w:lastRenderedPageBreak/>
        <w:t>Simplifying Polynomials</w:t>
      </w:r>
    </w:p>
    <w:p w14:paraId="78D2B0BC" w14:textId="7515702E" w:rsidR="00A84B2D" w:rsidRDefault="00A84B2D" w:rsidP="000D1CC5">
      <w:pPr>
        <w:rPr>
          <w:sz w:val="28"/>
          <w:szCs w:val="28"/>
        </w:rPr>
      </w:pPr>
      <w:hyperlink r:id="rId25" w:history="1">
        <w:r w:rsidRPr="008D7703">
          <w:rPr>
            <w:rStyle w:val="Hyperlink"/>
            <w:sz w:val="28"/>
            <w:szCs w:val="28"/>
          </w:rPr>
          <w:t>https://www.youtube.com/watch?v=DKC74YKJpNY&amp;list=PLUPEBWbAHUsym6gcZi7rfeysMRxIrnLrf&amp;index=3</w:t>
        </w:r>
      </w:hyperlink>
    </w:p>
    <w:p w14:paraId="64A7F559" w14:textId="77777777" w:rsidR="000D5267" w:rsidRPr="00621D27" w:rsidRDefault="000D5267" w:rsidP="000D1CC5">
      <w:pPr>
        <w:rPr>
          <w:sz w:val="28"/>
          <w:szCs w:val="28"/>
        </w:rPr>
      </w:pPr>
    </w:p>
    <w:p w14:paraId="7D93E2F9" w14:textId="227A1670" w:rsidR="002239F0" w:rsidRPr="008472EE" w:rsidRDefault="002239F0" w:rsidP="000D1CC5">
      <w:pPr>
        <w:rPr>
          <w:b/>
          <w:bCs/>
          <w:sz w:val="28"/>
          <w:szCs w:val="28"/>
          <w:u w:val="single"/>
        </w:rPr>
      </w:pPr>
      <w:r w:rsidRPr="008472EE">
        <w:rPr>
          <w:b/>
          <w:bCs/>
          <w:sz w:val="28"/>
          <w:szCs w:val="28"/>
          <w:u w:val="single"/>
        </w:rPr>
        <w:t>Fractions</w:t>
      </w:r>
    </w:p>
    <w:p w14:paraId="56B444A0" w14:textId="77777777" w:rsidR="002239F0" w:rsidRDefault="002239F0" w:rsidP="000D1CC5">
      <w:pPr>
        <w:rPr>
          <w:sz w:val="28"/>
          <w:szCs w:val="28"/>
        </w:rPr>
      </w:pPr>
    </w:p>
    <w:p w14:paraId="594ED1CB" w14:textId="0E8363AE" w:rsidR="002239F0" w:rsidRDefault="002239F0" w:rsidP="000D1CC5">
      <w:pPr>
        <w:rPr>
          <w:sz w:val="28"/>
          <w:szCs w:val="28"/>
        </w:rPr>
      </w:pPr>
      <w:r>
        <w:rPr>
          <w:sz w:val="28"/>
          <w:szCs w:val="28"/>
        </w:rPr>
        <w:t xml:space="preserve">Fractions Are Parts  </w:t>
      </w:r>
    </w:p>
    <w:p w14:paraId="4009158C" w14:textId="3BC2C6CC" w:rsidR="002239F0" w:rsidRDefault="002239F0" w:rsidP="000D1CC5">
      <w:pPr>
        <w:rPr>
          <w:sz w:val="28"/>
          <w:szCs w:val="28"/>
        </w:rPr>
      </w:pPr>
      <w:hyperlink r:id="rId26" w:history="1">
        <w:r w:rsidRPr="008D7703">
          <w:rPr>
            <w:rStyle w:val="Hyperlink"/>
            <w:sz w:val="28"/>
            <w:szCs w:val="28"/>
          </w:rPr>
          <w:t>https://www.youtube.com/watch?v=CA9XLJpQp3c&amp;list=PLUPEBWbAHUsyJkm0CwwrOdOTpT0avzW9w&amp;index=1</w:t>
        </w:r>
      </w:hyperlink>
      <w:r>
        <w:rPr>
          <w:sz w:val="28"/>
          <w:szCs w:val="28"/>
        </w:rPr>
        <w:t xml:space="preserve"> </w:t>
      </w:r>
    </w:p>
    <w:p w14:paraId="7C81D35D" w14:textId="77777777" w:rsidR="002239F0" w:rsidRDefault="002239F0" w:rsidP="000D1CC5">
      <w:pPr>
        <w:rPr>
          <w:sz w:val="28"/>
          <w:szCs w:val="28"/>
        </w:rPr>
      </w:pPr>
    </w:p>
    <w:p w14:paraId="7B02FB77" w14:textId="51586A33" w:rsidR="002239F0" w:rsidRDefault="002239F0" w:rsidP="000D1CC5">
      <w:pPr>
        <w:rPr>
          <w:sz w:val="28"/>
          <w:szCs w:val="28"/>
        </w:rPr>
      </w:pPr>
      <w:r>
        <w:rPr>
          <w:sz w:val="28"/>
          <w:szCs w:val="28"/>
        </w:rPr>
        <w:t>Working with Parts</w:t>
      </w:r>
    </w:p>
    <w:p w14:paraId="39A58886" w14:textId="5BBEB08E" w:rsidR="002239F0" w:rsidRDefault="002239F0" w:rsidP="000D1CC5">
      <w:pPr>
        <w:rPr>
          <w:sz w:val="28"/>
          <w:szCs w:val="28"/>
        </w:rPr>
      </w:pPr>
      <w:hyperlink r:id="rId27" w:history="1">
        <w:r w:rsidRPr="008D7703">
          <w:rPr>
            <w:rStyle w:val="Hyperlink"/>
            <w:sz w:val="28"/>
            <w:szCs w:val="28"/>
          </w:rPr>
          <w:t>https://www.youtube.com/watch?v=qDc_-GTipBk&amp;list=PLUPEBWbAHUsyJkm0CwwrOdOTpT0avzW9w&amp;index=2</w:t>
        </w:r>
      </w:hyperlink>
      <w:r>
        <w:rPr>
          <w:sz w:val="28"/>
          <w:szCs w:val="28"/>
        </w:rPr>
        <w:t xml:space="preserve"> </w:t>
      </w:r>
    </w:p>
    <w:p w14:paraId="63DACB01" w14:textId="77777777" w:rsidR="002239F0" w:rsidRDefault="002239F0" w:rsidP="000D1CC5">
      <w:pPr>
        <w:rPr>
          <w:sz w:val="28"/>
          <w:szCs w:val="28"/>
        </w:rPr>
      </w:pPr>
    </w:p>
    <w:p w14:paraId="42619716" w14:textId="1536E7CB" w:rsidR="002239F0" w:rsidRDefault="002239F0" w:rsidP="000D1CC5">
      <w:pPr>
        <w:rPr>
          <w:sz w:val="28"/>
          <w:szCs w:val="28"/>
        </w:rPr>
      </w:pPr>
      <w:r>
        <w:rPr>
          <w:sz w:val="28"/>
          <w:szCs w:val="28"/>
        </w:rPr>
        <w:t>Fractions Are Division</w:t>
      </w:r>
    </w:p>
    <w:p w14:paraId="68EC0ACB" w14:textId="4E95DBD7" w:rsidR="002239F0" w:rsidRDefault="002239F0" w:rsidP="000D1CC5">
      <w:pPr>
        <w:rPr>
          <w:sz w:val="28"/>
          <w:szCs w:val="28"/>
        </w:rPr>
      </w:pPr>
      <w:hyperlink r:id="rId28" w:history="1">
        <w:r w:rsidRPr="008D7703">
          <w:rPr>
            <w:rStyle w:val="Hyperlink"/>
            <w:sz w:val="28"/>
            <w:szCs w:val="28"/>
          </w:rPr>
          <w:t>https://www.youtube.com/watch?v=3xwDryouw6o&amp;list=PLUPEBWbAHUsyJkm0CwwrOdOTpT0avzW9w&amp;index=3</w:t>
        </w:r>
      </w:hyperlink>
      <w:r>
        <w:rPr>
          <w:sz w:val="28"/>
          <w:szCs w:val="28"/>
        </w:rPr>
        <w:t xml:space="preserve"> </w:t>
      </w:r>
    </w:p>
    <w:p w14:paraId="40647B57" w14:textId="77777777" w:rsidR="002239F0" w:rsidRDefault="002239F0" w:rsidP="000D1CC5">
      <w:pPr>
        <w:rPr>
          <w:sz w:val="28"/>
          <w:szCs w:val="28"/>
        </w:rPr>
      </w:pPr>
    </w:p>
    <w:p w14:paraId="663903CF" w14:textId="77777777" w:rsidR="000D5267" w:rsidRDefault="000D5267" w:rsidP="000D1CC5">
      <w:pPr>
        <w:rPr>
          <w:sz w:val="28"/>
          <w:szCs w:val="28"/>
        </w:rPr>
      </w:pPr>
    </w:p>
    <w:p w14:paraId="4BF107D9" w14:textId="6CBB3DA6" w:rsidR="002239F0" w:rsidRDefault="002239F0" w:rsidP="000D1CC5">
      <w:pPr>
        <w:rPr>
          <w:sz w:val="28"/>
          <w:szCs w:val="28"/>
        </w:rPr>
      </w:pPr>
      <w:r>
        <w:rPr>
          <w:sz w:val="28"/>
          <w:szCs w:val="28"/>
        </w:rPr>
        <w:t>Types of Fractions</w:t>
      </w:r>
    </w:p>
    <w:p w14:paraId="3A375AF0" w14:textId="6E23AD37" w:rsidR="002239F0" w:rsidRDefault="002239F0" w:rsidP="000D1CC5">
      <w:pPr>
        <w:rPr>
          <w:sz w:val="28"/>
          <w:szCs w:val="28"/>
        </w:rPr>
      </w:pPr>
      <w:hyperlink r:id="rId29" w:history="1">
        <w:r w:rsidRPr="008D7703">
          <w:rPr>
            <w:rStyle w:val="Hyperlink"/>
            <w:sz w:val="28"/>
            <w:szCs w:val="28"/>
          </w:rPr>
          <w:t>https://www.youtube.com/watch?v=17IgK9b6P2M&amp;list=PLUPEBWbAHUsyJkm0CwwrOdOTpT0avzW9w&amp;index=4</w:t>
        </w:r>
      </w:hyperlink>
      <w:r>
        <w:rPr>
          <w:sz w:val="28"/>
          <w:szCs w:val="28"/>
        </w:rPr>
        <w:t xml:space="preserve"> </w:t>
      </w:r>
    </w:p>
    <w:p w14:paraId="164923EF" w14:textId="77777777" w:rsidR="002239F0" w:rsidRDefault="002239F0" w:rsidP="000D1CC5">
      <w:pPr>
        <w:rPr>
          <w:sz w:val="28"/>
          <w:szCs w:val="28"/>
        </w:rPr>
      </w:pPr>
    </w:p>
    <w:p w14:paraId="4D3FEBDD" w14:textId="2F502FE0" w:rsidR="002239F0" w:rsidRDefault="00A11357" w:rsidP="000D1CC5">
      <w:pPr>
        <w:rPr>
          <w:sz w:val="28"/>
          <w:szCs w:val="28"/>
        </w:rPr>
      </w:pPr>
      <w:r>
        <w:rPr>
          <w:sz w:val="28"/>
          <w:szCs w:val="28"/>
        </w:rPr>
        <w:t>Fractions and Decimals</w:t>
      </w:r>
    </w:p>
    <w:p w14:paraId="596D124A" w14:textId="2F050B26" w:rsidR="00A11357" w:rsidRDefault="00A11357" w:rsidP="000D1CC5">
      <w:pPr>
        <w:rPr>
          <w:sz w:val="28"/>
          <w:szCs w:val="28"/>
        </w:rPr>
      </w:pPr>
      <w:hyperlink r:id="rId30" w:history="1">
        <w:r w:rsidRPr="008D7703">
          <w:rPr>
            <w:rStyle w:val="Hyperlink"/>
            <w:sz w:val="28"/>
            <w:szCs w:val="28"/>
          </w:rPr>
          <w:t>https://www.youtube.com/watch?v=Mst8iZjIpFE&amp;list=PLUPEBWbAHUsyJkm0CwwrOdOTpT0avzW9w&amp;index=5</w:t>
        </w:r>
      </w:hyperlink>
      <w:r>
        <w:rPr>
          <w:sz w:val="28"/>
          <w:szCs w:val="28"/>
        </w:rPr>
        <w:t xml:space="preserve"> </w:t>
      </w:r>
    </w:p>
    <w:p w14:paraId="58AD1EA3" w14:textId="77777777" w:rsidR="00A11357" w:rsidRDefault="00A11357" w:rsidP="000D1CC5">
      <w:pPr>
        <w:rPr>
          <w:sz w:val="28"/>
          <w:szCs w:val="28"/>
        </w:rPr>
      </w:pPr>
    </w:p>
    <w:p w14:paraId="5321CDA4" w14:textId="26C01353" w:rsidR="00A11357" w:rsidRDefault="00A11357" w:rsidP="000D1CC5">
      <w:pPr>
        <w:rPr>
          <w:sz w:val="28"/>
          <w:szCs w:val="28"/>
        </w:rPr>
      </w:pPr>
      <w:r>
        <w:rPr>
          <w:sz w:val="28"/>
          <w:szCs w:val="28"/>
        </w:rPr>
        <w:t>Converting Base-10 Fractions</w:t>
      </w:r>
    </w:p>
    <w:p w14:paraId="1A6AA4D4" w14:textId="0A7FB98A" w:rsidR="00A11357" w:rsidRDefault="00A11357" w:rsidP="000D1CC5">
      <w:pPr>
        <w:rPr>
          <w:sz w:val="28"/>
          <w:szCs w:val="28"/>
        </w:rPr>
      </w:pPr>
      <w:hyperlink r:id="rId31" w:history="1">
        <w:r w:rsidRPr="008D7703">
          <w:rPr>
            <w:rStyle w:val="Hyperlink"/>
            <w:sz w:val="28"/>
            <w:szCs w:val="28"/>
          </w:rPr>
          <w:t>https://www.youtube.com/watch?v=_jcW-ZgpRbM&amp;list=PLUPEBWbAHUsyJkm0CwwrOdOTpT0avzW9w&amp;index=6</w:t>
        </w:r>
      </w:hyperlink>
      <w:r>
        <w:rPr>
          <w:sz w:val="28"/>
          <w:szCs w:val="28"/>
        </w:rPr>
        <w:t xml:space="preserve"> </w:t>
      </w:r>
    </w:p>
    <w:p w14:paraId="59218935" w14:textId="77777777" w:rsidR="00A11357" w:rsidRDefault="00A11357" w:rsidP="000D1CC5">
      <w:pPr>
        <w:rPr>
          <w:sz w:val="28"/>
          <w:szCs w:val="28"/>
        </w:rPr>
      </w:pPr>
    </w:p>
    <w:p w14:paraId="7C50B95A" w14:textId="0EA5113C" w:rsidR="00A11357" w:rsidRDefault="00A11357" w:rsidP="000D1CC5">
      <w:pPr>
        <w:rPr>
          <w:sz w:val="28"/>
          <w:szCs w:val="28"/>
        </w:rPr>
      </w:pPr>
      <w:r>
        <w:rPr>
          <w:sz w:val="28"/>
          <w:szCs w:val="28"/>
        </w:rPr>
        <w:t>Converting any Fraction</w:t>
      </w:r>
    </w:p>
    <w:p w14:paraId="36EFEEE5" w14:textId="273B878C" w:rsidR="00A11357" w:rsidRDefault="00A11357" w:rsidP="000D1CC5">
      <w:pPr>
        <w:rPr>
          <w:sz w:val="28"/>
          <w:szCs w:val="28"/>
        </w:rPr>
      </w:pPr>
      <w:hyperlink r:id="rId32" w:history="1">
        <w:r w:rsidRPr="008D7703">
          <w:rPr>
            <w:rStyle w:val="Hyperlink"/>
            <w:sz w:val="28"/>
            <w:szCs w:val="28"/>
          </w:rPr>
          <w:t>https://www.youtube.com/watch?v=Tceuvg9vjyc&amp;list=PLUPEBWbAHUsyJkm0CwwrOdOTpT0avzW9w&amp;index=7</w:t>
        </w:r>
      </w:hyperlink>
      <w:r>
        <w:rPr>
          <w:sz w:val="28"/>
          <w:szCs w:val="28"/>
        </w:rPr>
        <w:t xml:space="preserve"> </w:t>
      </w:r>
    </w:p>
    <w:p w14:paraId="740CF0AD" w14:textId="77777777" w:rsidR="00A11357" w:rsidRDefault="00A11357" w:rsidP="000D1CC5">
      <w:pPr>
        <w:rPr>
          <w:sz w:val="28"/>
          <w:szCs w:val="28"/>
        </w:rPr>
      </w:pPr>
    </w:p>
    <w:p w14:paraId="7739E5B7" w14:textId="1812E575" w:rsidR="00A11357" w:rsidRDefault="00A11357" w:rsidP="000D1CC5">
      <w:pPr>
        <w:rPr>
          <w:sz w:val="28"/>
          <w:szCs w:val="28"/>
        </w:rPr>
      </w:pPr>
      <w:r>
        <w:rPr>
          <w:sz w:val="28"/>
          <w:szCs w:val="28"/>
        </w:rPr>
        <w:t>Comparing Fractions</w:t>
      </w:r>
    </w:p>
    <w:p w14:paraId="2780433A" w14:textId="4F5CFC2F" w:rsidR="00A11357" w:rsidRDefault="00A11357" w:rsidP="000D1CC5">
      <w:pPr>
        <w:rPr>
          <w:sz w:val="28"/>
          <w:szCs w:val="28"/>
        </w:rPr>
      </w:pPr>
      <w:hyperlink r:id="rId33" w:history="1">
        <w:r w:rsidRPr="008D7703">
          <w:rPr>
            <w:rStyle w:val="Hyperlink"/>
            <w:sz w:val="28"/>
            <w:szCs w:val="28"/>
          </w:rPr>
          <w:t>https://www.youtube.com/watch?v=KNdUJQ_qd4U&amp;list=PLUPEBWbAHUsyJkm0CwwrOdOTpT0avzW9w&amp;index=8</w:t>
        </w:r>
      </w:hyperlink>
      <w:r>
        <w:rPr>
          <w:sz w:val="28"/>
          <w:szCs w:val="28"/>
        </w:rPr>
        <w:t xml:space="preserve"> </w:t>
      </w:r>
      <w:r>
        <w:rPr>
          <w:sz w:val="28"/>
          <w:szCs w:val="28"/>
        </w:rPr>
        <w:br/>
      </w:r>
    </w:p>
    <w:p w14:paraId="00FB942E" w14:textId="77777777" w:rsidR="001B6A37" w:rsidRDefault="001B6A37" w:rsidP="000D1CC5">
      <w:pPr>
        <w:rPr>
          <w:sz w:val="28"/>
          <w:szCs w:val="28"/>
        </w:rPr>
      </w:pPr>
    </w:p>
    <w:p w14:paraId="5EAE99EC" w14:textId="7A78A269" w:rsidR="00A11357" w:rsidRDefault="00A11357" w:rsidP="000D1CC5">
      <w:pPr>
        <w:rPr>
          <w:sz w:val="28"/>
          <w:szCs w:val="28"/>
        </w:rPr>
      </w:pPr>
      <w:r>
        <w:rPr>
          <w:sz w:val="28"/>
          <w:szCs w:val="28"/>
        </w:rPr>
        <w:lastRenderedPageBreak/>
        <w:t>Fractions and Mixed Numbers</w:t>
      </w:r>
    </w:p>
    <w:p w14:paraId="1E5BE321" w14:textId="66A9D736" w:rsidR="00A11357" w:rsidRDefault="00A11357" w:rsidP="000D1CC5">
      <w:pPr>
        <w:rPr>
          <w:sz w:val="28"/>
          <w:szCs w:val="28"/>
        </w:rPr>
      </w:pPr>
      <w:hyperlink r:id="rId34" w:history="1">
        <w:r w:rsidRPr="008D7703">
          <w:rPr>
            <w:rStyle w:val="Hyperlink"/>
            <w:sz w:val="28"/>
            <w:szCs w:val="28"/>
          </w:rPr>
          <w:t>https://www.youtube.com/watch?v=qmfXyR7Z6Lk&amp;list=PLUPEBWbAHUszeG-AhgtaRybo0ylguyk6_&amp;index=1</w:t>
        </w:r>
      </w:hyperlink>
      <w:r>
        <w:rPr>
          <w:sz w:val="28"/>
          <w:szCs w:val="28"/>
        </w:rPr>
        <w:t xml:space="preserve"> </w:t>
      </w:r>
    </w:p>
    <w:p w14:paraId="424D2793" w14:textId="77777777" w:rsidR="00A11357" w:rsidRDefault="00A11357" w:rsidP="000D1CC5">
      <w:pPr>
        <w:rPr>
          <w:sz w:val="28"/>
          <w:szCs w:val="28"/>
        </w:rPr>
      </w:pPr>
    </w:p>
    <w:p w14:paraId="41F3B348" w14:textId="5835CEDB" w:rsidR="00A11357" w:rsidRDefault="00A11357" w:rsidP="000D1CC5">
      <w:pPr>
        <w:rPr>
          <w:sz w:val="28"/>
          <w:szCs w:val="28"/>
        </w:rPr>
      </w:pPr>
      <w:r>
        <w:rPr>
          <w:sz w:val="28"/>
          <w:szCs w:val="28"/>
        </w:rPr>
        <w:t>Simplifying Fractions</w:t>
      </w:r>
    </w:p>
    <w:p w14:paraId="6FF9B142" w14:textId="7BAFB08E" w:rsidR="00A11357" w:rsidRDefault="00A11357" w:rsidP="000D1CC5">
      <w:pPr>
        <w:rPr>
          <w:sz w:val="28"/>
          <w:szCs w:val="28"/>
        </w:rPr>
      </w:pPr>
      <w:hyperlink r:id="rId35" w:history="1">
        <w:r w:rsidRPr="008D7703">
          <w:rPr>
            <w:rStyle w:val="Hyperlink"/>
            <w:sz w:val="28"/>
            <w:szCs w:val="28"/>
          </w:rPr>
          <w:t>https://www.youtube.com/watch?v=AtBUQH8Tkqc&amp;list=PLUPEBWbAHUszeG-AhgtaRybo0ylguyk6_&amp;index=2</w:t>
        </w:r>
      </w:hyperlink>
      <w:r>
        <w:rPr>
          <w:sz w:val="28"/>
          <w:szCs w:val="28"/>
        </w:rPr>
        <w:t xml:space="preserve"> </w:t>
      </w:r>
    </w:p>
    <w:p w14:paraId="5239E005" w14:textId="77777777" w:rsidR="00A11357" w:rsidRDefault="00A11357" w:rsidP="000D1CC5">
      <w:pPr>
        <w:rPr>
          <w:sz w:val="28"/>
          <w:szCs w:val="28"/>
        </w:rPr>
      </w:pPr>
    </w:p>
    <w:p w14:paraId="5E38ACB8" w14:textId="580A49E6" w:rsidR="00A11357" w:rsidRDefault="00A11357" w:rsidP="000D1CC5">
      <w:pPr>
        <w:rPr>
          <w:sz w:val="28"/>
          <w:szCs w:val="28"/>
        </w:rPr>
      </w:pPr>
      <w:r>
        <w:rPr>
          <w:sz w:val="28"/>
          <w:szCs w:val="28"/>
        </w:rPr>
        <w:t>Adding and Subtracting Fractions</w:t>
      </w:r>
    </w:p>
    <w:p w14:paraId="30C08D10" w14:textId="4DFCAD93" w:rsidR="00A11357" w:rsidRDefault="008472EE" w:rsidP="000D1CC5">
      <w:pPr>
        <w:rPr>
          <w:sz w:val="28"/>
          <w:szCs w:val="28"/>
        </w:rPr>
      </w:pPr>
      <w:hyperlink r:id="rId36" w:history="1">
        <w:r w:rsidRPr="008D7703">
          <w:rPr>
            <w:rStyle w:val="Hyperlink"/>
            <w:sz w:val="28"/>
            <w:szCs w:val="28"/>
          </w:rPr>
          <w:t>https://www.youtube.com/watch?v=5juto2ze8Lg&amp;list=PLUPEBWbAHUszeG-AhgtaRybo0ylguyk6_&amp;index=3</w:t>
        </w:r>
      </w:hyperlink>
      <w:r>
        <w:rPr>
          <w:sz w:val="28"/>
          <w:szCs w:val="28"/>
        </w:rPr>
        <w:t xml:space="preserve"> </w:t>
      </w:r>
    </w:p>
    <w:p w14:paraId="0278A741" w14:textId="77777777" w:rsidR="008472EE" w:rsidRDefault="008472EE" w:rsidP="000D1CC5">
      <w:pPr>
        <w:rPr>
          <w:sz w:val="28"/>
          <w:szCs w:val="28"/>
        </w:rPr>
      </w:pPr>
    </w:p>
    <w:p w14:paraId="620F4688" w14:textId="757A995A" w:rsidR="008472EE" w:rsidRDefault="008472EE" w:rsidP="000D1CC5">
      <w:pPr>
        <w:rPr>
          <w:sz w:val="28"/>
          <w:szCs w:val="28"/>
        </w:rPr>
      </w:pPr>
      <w:r>
        <w:rPr>
          <w:sz w:val="28"/>
          <w:szCs w:val="28"/>
        </w:rPr>
        <w:t>Common Denominator ECD</w:t>
      </w:r>
    </w:p>
    <w:p w14:paraId="170C184B" w14:textId="1E072C0F" w:rsidR="008472EE" w:rsidRDefault="008472EE" w:rsidP="000D1CC5">
      <w:pPr>
        <w:rPr>
          <w:sz w:val="28"/>
          <w:szCs w:val="28"/>
        </w:rPr>
      </w:pPr>
      <w:hyperlink r:id="rId37" w:history="1">
        <w:r w:rsidRPr="008D7703">
          <w:rPr>
            <w:rStyle w:val="Hyperlink"/>
            <w:sz w:val="28"/>
            <w:szCs w:val="28"/>
          </w:rPr>
          <w:t>https://www.youtube.com/watch?v=N-Y0Kvcnw8g&amp;list=PLUPEBWbAHUszeG-AhgtaRybo0ylguyk6_&amp;index=4</w:t>
        </w:r>
      </w:hyperlink>
      <w:r>
        <w:rPr>
          <w:sz w:val="28"/>
          <w:szCs w:val="28"/>
        </w:rPr>
        <w:t xml:space="preserve"> </w:t>
      </w:r>
    </w:p>
    <w:p w14:paraId="46067D6A" w14:textId="77777777" w:rsidR="008472EE" w:rsidRDefault="008472EE" w:rsidP="000D1CC5">
      <w:pPr>
        <w:rPr>
          <w:sz w:val="28"/>
          <w:szCs w:val="28"/>
        </w:rPr>
      </w:pPr>
    </w:p>
    <w:p w14:paraId="3E2D3786" w14:textId="4A136069" w:rsidR="008472EE" w:rsidRDefault="008472EE" w:rsidP="000D1CC5">
      <w:pPr>
        <w:rPr>
          <w:sz w:val="28"/>
          <w:szCs w:val="28"/>
        </w:rPr>
      </w:pPr>
      <w:r>
        <w:rPr>
          <w:sz w:val="28"/>
          <w:szCs w:val="28"/>
        </w:rPr>
        <w:t>Common Denominator LCD</w:t>
      </w:r>
    </w:p>
    <w:p w14:paraId="2CA357B4" w14:textId="57BF2490" w:rsidR="008472EE" w:rsidRDefault="008472EE" w:rsidP="000D1CC5">
      <w:pPr>
        <w:rPr>
          <w:sz w:val="28"/>
          <w:szCs w:val="28"/>
        </w:rPr>
      </w:pPr>
      <w:hyperlink r:id="rId38" w:history="1">
        <w:r w:rsidRPr="008D7703">
          <w:rPr>
            <w:rStyle w:val="Hyperlink"/>
            <w:sz w:val="28"/>
            <w:szCs w:val="28"/>
          </w:rPr>
          <w:t>https://www.youtube.com/watch?v=pZEmFSP3Z0I&amp;list=PLUPEBWbAHUszeG-AhgtaRybo0ylguyk6_&amp;index=5</w:t>
        </w:r>
      </w:hyperlink>
      <w:r>
        <w:rPr>
          <w:sz w:val="28"/>
          <w:szCs w:val="28"/>
        </w:rPr>
        <w:t xml:space="preserve"> </w:t>
      </w:r>
    </w:p>
    <w:p w14:paraId="499278AD" w14:textId="77777777" w:rsidR="008472EE" w:rsidRDefault="008472EE" w:rsidP="000D1CC5">
      <w:pPr>
        <w:rPr>
          <w:sz w:val="28"/>
          <w:szCs w:val="28"/>
        </w:rPr>
      </w:pPr>
    </w:p>
    <w:p w14:paraId="286475AC" w14:textId="07F89EA8" w:rsidR="008472EE" w:rsidRDefault="008472EE" w:rsidP="000D1CC5">
      <w:pPr>
        <w:rPr>
          <w:sz w:val="28"/>
          <w:szCs w:val="28"/>
        </w:rPr>
      </w:pPr>
      <w:r>
        <w:rPr>
          <w:sz w:val="28"/>
          <w:szCs w:val="28"/>
        </w:rPr>
        <w:t>Dividing Fractions</w:t>
      </w:r>
    </w:p>
    <w:p w14:paraId="3352CCA0" w14:textId="25AD05AC" w:rsidR="008472EE" w:rsidRPr="002239F0" w:rsidRDefault="008472EE" w:rsidP="000D1CC5">
      <w:pPr>
        <w:rPr>
          <w:sz w:val="28"/>
          <w:szCs w:val="28"/>
        </w:rPr>
      </w:pPr>
      <w:hyperlink r:id="rId39" w:history="1">
        <w:r w:rsidRPr="008D7703">
          <w:rPr>
            <w:rStyle w:val="Hyperlink"/>
            <w:sz w:val="28"/>
            <w:szCs w:val="28"/>
          </w:rPr>
          <w:t>https://www.youtube.com/watch?v=4lkq3DgvmJo&amp;list=PLUPEBWbAHUszeG-AhgtaRybo0ylguyk6_&amp;index=6</w:t>
        </w:r>
      </w:hyperlink>
      <w:r>
        <w:rPr>
          <w:sz w:val="28"/>
          <w:szCs w:val="28"/>
        </w:rPr>
        <w:t xml:space="preserve"> </w:t>
      </w:r>
    </w:p>
    <w:p w14:paraId="5870548F" w14:textId="77777777" w:rsidR="002239F0" w:rsidRDefault="002239F0" w:rsidP="000D1CC5">
      <w:pPr>
        <w:rPr>
          <w:sz w:val="28"/>
          <w:szCs w:val="28"/>
          <w:u w:val="single"/>
        </w:rPr>
      </w:pPr>
    </w:p>
    <w:p w14:paraId="09CEBFFA" w14:textId="3BE86A8F" w:rsidR="008472EE" w:rsidRPr="000D5267" w:rsidRDefault="008472EE" w:rsidP="000D1CC5">
      <w:pPr>
        <w:rPr>
          <w:sz w:val="28"/>
          <w:szCs w:val="28"/>
        </w:rPr>
      </w:pPr>
      <w:r w:rsidRPr="000D5267">
        <w:rPr>
          <w:sz w:val="28"/>
          <w:szCs w:val="28"/>
        </w:rPr>
        <w:t>Mixed Numbers</w:t>
      </w:r>
    </w:p>
    <w:p w14:paraId="43B512BE" w14:textId="34B8C424" w:rsidR="008472EE" w:rsidRDefault="008472EE" w:rsidP="000D1CC5">
      <w:pPr>
        <w:rPr>
          <w:sz w:val="28"/>
          <w:szCs w:val="28"/>
          <w:u w:val="single"/>
        </w:rPr>
      </w:pPr>
      <w:hyperlink r:id="rId40" w:history="1">
        <w:r w:rsidRPr="008D7703">
          <w:rPr>
            <w:rStyle w:val="Hyperlink"/>
            <w:sz w:val="28"/>
            <w:szCs w:val="28"/>
          </w:rPr>
          <w:t>https://www.youtube.com/watch?v=qk2oP6FZ6HA&amp;list=PLUPEBWbAHUsxPsXMkoQIc5tnZImoskqmZ&amp;index=1</w:t>
        </w:r>
      </w:hyperlink>
      <w:r>
        <w:rPr>
          <w:sz w:val="28"/>
          <w:szCs w:val="28"/>
          <w:u w:val="single"/>
        </w:rPr>
        <w:t xml:space="preserve"> </w:t>
      </w:r>
    </w:p>
    <w:p w14:paraId="69FB3A5B" w14:textId="77777777" w:rsidR="008472EE" w:rsidRDefault="008472EE" w:rsidP="000D1CC5">
      <w:pPr>
        <w:rPr>
          <w:b/>
          <w:bCs/>
          <w:sz w:val="28"/>
          <w:szCs w:val="28"/>
          <w:u w:val="single"/>
        </w:rPr>
      </w:pPr>
    </w:p>
    <w:p w14:paraId="55840AE3" w14:textId="0EAFBA80" w:rsidR="004470A6" w:rsidRDefault="004470A6" w:rsidP="000D1CC5">
      <w:pPr>
        <w:rPr>
          <w:sz w:val="28"/>
          <w:szCs w:val="28"/>
        </w:rPr>
      </w:pPr>
      <w:r w:rsidRPr="004470A6">
        <w:rPr>
          <w:sz w:val="28"/>
          <w:szCs w:val="28"/>
        </w:rPr>
        <w:t>Adding Mixed Numbers</w:t>
      </w:r>
    </w:p>
    <w:p w14:paraId="16DFD8C5" w14:textId="44016533" w:rsidR="004470A6" w:rsidRDefault="004470A6" w:rsidP="000D1CC5">
      <w:pPr>
        <w:rPr>
          <w:sz w:val="28"/>
          <w:szCs w:val="28"/>
        </w:rPr>
      </w:pPr>
      <w:hyperlink r:id="rId41" w:history="1">
        <w:r w:rsidRPr="008D7703">
          <w:rPr>
            <w:rStyle w:val="Hyperlink"/>
            <w:sz w:val="28"/>
            <w:szCs w:val="28"/>
          </w:rPr>
          <w:t>https://www.youtube.com/watch?v=pynfj2bYRms&amp;list=PLUPEBWbAHUsxPsXMkoQIc5tnZImoskqmZ&amp;index=2</w:t>
        </w:r>
      </w:hyperlink>
      <w:r>
        <w:rPr>
          <w:sz w:val="28"/>
          <w:szCs w:val="28"/>
        </w:rPr>
        <w:t xml:space="preserve"> </w:t>
      </w:r>
    </w:p>
    <w:p w14:paraId="17F01ED8" w14:textId="77777777" w:rsidR="004470A6" w:rsidRDefault="004470A6" w:rsidP="000D1CC5">
      <w:pPr>
        <w:rPr>
          <w:sz w:val="28"/>
          <w:szCs w:val="28"/>
        </w:rPr>
      </w:pPr>
    </w:p>
    <w:p w14:paraId="1DDDDAEF" w14:textId="3054A574" w:rsidR="004470A6" w:rsidRDefault="004470A6" w:rsidP="000D1CC5">
      <w:pPr>
        <w:rPr>
          <w:sz w:val="28"/>
          <w:szCs w:val="28"/>
        </w:rPr>
      </w:pPr>
      <w:r>
        <w:rPr>
          <w:sz w:val="28"/>
          <w:szCs w:val="28"/>
        </w:rPr>
        <w:t>Subtracting Mixed Numbers</w:t>
      </w:r>
    </w:p>
    <w:p w14:paraId="79149A72" w14:textId="4E5FAFC1" w:rsidR="004470A6" w:rsidRDefault="004470A6" w:rsidP="000D1CC5">
      <w:pPr>
        <w:rPr>
          <w:sz w:val="28"/>
          <w:szCs w:val="28"/>
        </w:rPr>
      </w:pPr>
      <w:hyperlink r:id="rId42" w:history="1">
        <w:r w:rsidRPr="008D7703">
          <w:rPr>
            <w:rStyle w:val="Hyperlink"/>
            <w:sz w:val="28"/>
            <w:szCs w:val="28"/>
          </w:rPr>
          <w:t>https://www.youtube.com/watch?v=RqUPSZLwHH0&amp;list=PLUPEBWbAHUsxPsXMkoQIc5tnZImoskqmZ&amp;index=3</w:t>
        </w:r>
      </w:hyperlink>
    </w:p>
    <w:p w14:paraId="17B069C3" w14:textId="77777777" w:rsidR="004470A6" w:rsidRPr="004470A6" w:rsidRDefault="004470A6" w:rsidP="000D1CC5">
      <w:pPr>
        <w:rPr>
          <w:sz w:val="28"/>
          <w:szCs w:val="28"/>
        </w:rPr>
      </w:pPr>
    </w:p>
    <w:p w14:paraId="44D00EAB" w14:textId="77777777" w:rsidR="001B6A37" w:rsidRDefault="001B6A37" w:rsidP="000D1CC5">
      <w:pPr>
        <w:rPr>
          <w:b/>
          <w:bCs/>
          <w:sz w:val="28"/>
          <w:szCs w:val="28"/>
          <w:u w:val="single"/>
        </w:rPr>
      </w:pPr>
    </w:p>
    <w:p w14:paraId="3EEFE347" w14:textId="77777777" w:rsidR="001B6A37" w:rsidRDefault="001B6A37" w:rsidP="000D1CC5">
      <w:pPr>
        <w:rPr>
          <w:b/>
          <w:bCs/>
          <w:sz w:val="28"/>
          <w:szCs w:val="28"/>
          <w:u w:val="single"/>
        </w:rPr>
      </w:pPr>
    </w:p>
    <w:p w14:paraId="4EDB972A" w14:textId="77777777" w:rsidR="001B6A37" w:rsidRDefault="001B6A37" w:rsidP="000D1CC5">
      <w:pPr>
        <w:rPr>
          <w:b/>
          <w:bCs/>
          <w:sz w:val="28"/>
          <w:szCs w:val="28"/>
          <w:u w:val="single"/>
        </w:rPr>
      </w:pPr>
    </w:p>
    <w:p w14:paraId="7B1408FE" w14:textId="77777777" w:rsidR="001B6A37" w:rsidRDefault="001B6A37" w:rsidP="000D1CC5">
      <w:pPr>
        <w:rPr>
          <w:b/>
          <w:bCs/>
          <w:sz w:val="28"/>
          <w:szCs w:val="28"/>
          <w:u w:val="single"/>
        </w:rPr>
      </w:pPr>
    </w:p>
    <w:p w14:paraId="03DFD825" w14:textId="59430497" w:rsidR="000D1CC5" w:rsidRPr="008472EE" w:rsidRDefault="000D1CC5" w:rsidP="000D1CC5">
      <w:pPr>
        <w:rPr>
          <w:b/>
          <w:bCs/>
          <w:sz w:val="28"/>
          <w:szCs w:val="28"/>
          <w:u w:val="single"/>
        </w:rPr>
      </w:pPr>
      <w:r w:rsidRPr="008472EE">
        <w:rPr>
          <w:b/>
          <w:bCs/>
          <w:sz w:val="28"/>
          <w:szCs w:val="28"/>
          <w:u w:val="single"/>
        </w:rPr>
        <w:lastRenderedPageBreak/>
        <w:t>Percentages</w:t>
      </w:r>
    </w:p>
    <w:p w14:paraId="40954C30" w14:textId="77777777" w:rsidR="000D1CC5" w:rsidRDefault="000D1CC5" w:rsidP="000D1CC5">
      <w:pPr>
        <w:rPr>
          <w:sz w:val="28"/>
          <w:szCs w:val="28"/>
          <w:u w:val="single"/>
        </w:rPr>
      </w:pPr>
    </w:p>
    <w:p w14:paraId="0A84A0EE" w14:textId="2CA803D3" w:rsidR="000D1CC5" w:rsidRDefault="000D1CC5" w:rsidP="000D1CC5">
      <w:pPr>
        <w:rPr>
          <w:sz w:val="28"/>
          <w:szCs w:val="28"/>
        </w:rPr>
      </w:pPr>
      <w:r>
        <w:rPr>
          <w:sz w:val="28"/>
          <w:szCs w:val="28"/>
        </w:rPr>
        <w:t xml:space="preserve">What Are Percentages? </w:t>
      </w:r>
      <w:hyperlink r:id="rId43" w:history="1">
        <w:r w:rsidRPr="008D7703">
          <w:rPr>
            <w:rStyle w:val="Hyperlink"/>
            <w:sz w:val="28"/>
            <w:szCs w:val="28"/>
          </w:rPr>
          <w:t>https://www.youtube.com/watch?v=JeVSmq1Nrpw&amp;list=PLUPEBWbAHUszZIGUj0Hypsane5yYAyIUY&amp;index=1</w:t>
        </w:r>
      </w:hyperlink>
      <w:r>
        <w:rPr>
          <w:sz w:val="28"/>
          <w:szCs w:val="28"/>
        </w:rPr>
        <w:t xml:space="preserve"> </w:t>
      </w:r>
    </w:p>
    <w:p w14:paraId="6A696A54" w14:textId="77777777" w:rsidR="000D1CC5" w:rsidRDefault="000D1CC5" w:rsidP="000D1CC5">
      <w:pPr>
        <w:rPr>
          <w:sz w:val="28"/>
          <w:szCs w:val="28"/>
        </w:rPr>
      </w:pPr>
    </w:p>
    <w:p w14:paraId="32F53C97" w14:textId="04F18FE9" w:rsidR="000D1CC5" w:rsidRDefault="000D1CC5" w:rsidP="000D1CC5">
      <w:pPr>
        <w:rPr>
          <w:sz w:val="28"/>
          <w:szCs w:val="28"/>
        </w:rPr>
      </w:pPr>
      <w:r>
        <w:rPr>
          <w:sz w:val="28"/>
          <w:szCs w:val="28"/>
        </w:rPr>
        <w:t xml:space="preserve">Percents and Equivalent Fractions  </w:t>
      </w:r>
    </w:p>
    <w:p w14:paraId="62C3D8CC" w14:textId="672F1F2C" w:rsidR="000D1CC5" w:rsidRDefault="000D1CC5" w:rsidP="000D1CC5">
      <w:pPr>
        <w:rPr>
          <w:sz w:val="28"/>
          <w:szCs w:val="28"/>
        </w:rPr>
      </w:pPr>
      <w:hyperlink r:id="rId44" w:history="1">
        <w:r w:rsidRPr="008D7703">
          <w:rPr>
            <w:rStyle w:val="Hyperlink"/>
            <w:sz w:val="28"/>
            <w:szCs w:val="28"/>
          </w:rPr>
          <w:t>https://www.youtube.com/watch?v=kmVfZ9o-2gg&amp;list=PLUPEBWbAHUszZIGUj0Hypsane5yYAyIUY&amp;index=2</w:t>
        </w:r>
      </w:hyperlink>
      <w:r>
        <w:rPr>
          <w:sz w:val="28"/>
          <w:szCs w:val="28"/>
        </w:rPr>
        <w:t xml:space="preserve"> </w:t>
      </w:r>
    </w:p>
    <w:p w14:paraId="1EF2DEFF" w14:textId="77777777" w:rsidR="000D1CC5" w:rsidRDefault="000D1CC5" w:rsidP="000D1CC5">
      <w:pPr>
        <w:rPr>
          <w:sz w:val="28"/>
          <w:szCs w:val="28"/>
        </w:rPr>
      </w:pPr>
    </w:p>
    <w:p w14:paraId="4C3DC807" w14:textId="422AA01B" w:rsidR="000D1CC5" w:rsidRDefault="006E4047" w:rsidP="000D1CC5">
      <w:pPr>
        <w:rPr>
          <w:sz w:val="28"/>
          <w:szCs w:val="28"/>
        </w:rPr>
      </w:pPr>
      <w:r>
        <w:rPr>
          <w:sz w:val="28"/>
          <w:szCs w:val="28"/>
        </w:rPr>
        <w:t xml:space="preserve">Finding a Percent of a Number  </w:t>
      </w:r>
    </w:p>
    <w:p w14:paraId="3CFAAA7F" w14:textId="3C47B961" w:rsidR="006E4047" w:rsidRDefault="006E4047" w:rsidP="000D1CC5">
      <w:pPr>
        <w:rPr>
          <w:sz w:val="28"/>
          <w:szCs w:val="28"/>
        </w:rPr>
      </w:pPr>
      <w:hyperlink r:id="rId45" w:history="1">
        <w:r w:rsidRPr="008D7703">
          <w:rPr>
            <w:rStyle w:val="Hyperlink"/>
            <w:sz w:val="28"/>
            <w:szCs w:val="28"/>
          </w:rPr>
          <w:t>https://www.youtube.com/watch?v=rR95Cbcjzus&amp;list=PLUPEBWbAHUszZIGUj0Hypsane5yYAyIUY&amp;index=3</w:t>
        </w:r>
      </w:hyperlink>
      <w:r>
        <w:rPr>
          <w:sz w:val="28"/>
          <w:szCs w:val="28"/>
        </w:rPr>
        <w:t xml:space="preserve"> </w:t>
      </w:r>
    </w:p>
    <w:p w14:paraId="7658B033" w14:textId="77777777" w:rsidR="006E4047" w:rsidRDefault="006E4047" w:rsidP="000D1CC5">
      <w:pPr>
        <w:rPr>
          <w:sz w:val="28"/>
          <w:szCs w:val="28"/>
        </w:rPr>
      </w:pPr>
    </w:p>
    <w:p w14:paraId="336B0B88" w14:textId="41F92132" w:rsidR="006E4047" w:rsidRDefault="006E4047" w:rsidP="000D1CC5">
      <w:pPr>
        <w:rPr>
          <w:sz w:val="28"/>
          <w:szCs w:val="28"/>
        </w:rPr>
      </w:pPr>
      <w:r>
        <w:rPr>
          <w:sz w:val="28"/>
          <w:szCs w:val="28"/>
        </w:rPr>
        <w:t xml:space="preserve">What Percent Is It? </w:t>
      </w:r>
    </w:p>
    <w:p w14:paraId="46780FDA" w14:textId="28867B6A" w:rsidR="006E4047" w:rsidRDefault="006E4047" w:rsidP="000D1CC5">
      <w:pPr>
        <w:rPr>
          <w:sz w:val="28"/>
          <w:szCs w:val="28"/>
        </w:rPr>
      </w:pPr>
      <w:hyperlink r:id="rId46" w:history="1">
        <w:r w:rsidRPr="008D7703">
          <w:rPr>
            <w:rStyle w:val="Hyperlink"/>
            <w:sz w:val="28"/>
            <w:szCs w:val="28"/>
          </w:rPr>
          <w:t>https://www.youtube.com/watch?v=Uf-Rl1e2I4Q&amp;list=PLUPEBWbAHUszZIGUj0Hypsane5yYAyIUY&amp;index=4</w:t>
        </w:r>
      </w:hyperlink>
      <w:r>
        <w:rPr>
          <w:sz w:val="28"/>
          <w:szCs w:val="28"/>
        </w:rPr>
        <w:t xml:space="preserve"> </w:t>
      </w:r>
    </w:p>
    <w:p w14:paraId="53B6657D" w14:textId="77777777" w:rsidR="006E4047" w:rsidRDefault="006E4047" w:rsidP="000D1CC5">
      <w:pPr>
        <w:rPr>
          <w:sz w:val="28"/>
          <w:szCs w:val="28"/>
        </w:rPr>
      </w:pPr>
    </w:p>
    <w:p w14:paraId="64B5DF70" w14:textId="784D0A11" w:rsidR="006E4047" w:rsidRDefault="006E4047" w:rsidP="000D1CC5">
      <w:pPr>
        <w:rPr>
          <w:sz w:val="28"/>
          <w:szCs w:val="28"/>
        </w:rPr>
      </w:pPr>
      <w:r>
        <w:rPr>
          <w:sz w:val="28"/>
          <w:szCs w:val="28"/>
        </w:rPr>
        <w:t xml:space="preserve">Percents Missing Total </w:t>
      </w:r>
    </w:p>
    <w:p w14:paraId="4FDA94A3" w14:textId="643C8E99" w:rsidR="006E4047" w:rsidRDefault="006E4047" w:rsidP="001E2740">
      <w:pPr>
        <w:rPr>
          <w:sz w:val="28"/>
          <w:szCs w:val="28"/>
        </w:rPr>
      </w:pPr>
      <w:hyperlink r:id="rId47" w:history="1">
        <w:r w:rsidRPr="008D7703">
          <w:rPr>
            <w:rStyle w:val="Hyperlink"/>
            <w:sz w:val="28"/>
            <w:szCs w:val="28"/>
          </w:rPr>
          <w:t>https://www.youtube.com/watch?v=HxEQxS0QSwg&amp;list=PLUPEBWbAHUszZIGUj0Hypsane5yYAyIUY&amp;index=5</w:t>
        </w:r>
      </w:hyperlink>
      <w:r>
        <w:rPr>
          <w:sz w:val="28"/>
          <w:szCs w:val="28"/>
        </w:rPr>
        <w:t xml:space="preserve"> </w:t>
      </w:r>
    </w:p>
    <w:p w14:paraId="3484BFFE" w14:textId="77777777" w:rsidR="000D5267" w:rsidRDefault="000D5267" w:rsidP="001E2740">
      <w:pPr>
        <w:rPr>
          <w:sz w:val="28"/>
          <w:szCs w:val="28"/>
        </w:rPr>
      </w:pPr>
    </w:p>
    <w:p w14:paraId="22DA2BDA" w14:textId="467C959F" w:rsidR="002239F0" w:rsidRPr="002239F0" w:rsidRDefault="002239F0" w:rsidP="001E2740">
      <w:pPr>
        <w:rPr>
          <w:sz w:val="28"/>
          <w:szCs w:val="28"/>
        </w:rPr>
      </w:pPr>
      <w:r>
        <w:rPr>
          <w:sz w:val="28"/>
          <w:szCs w:val="28"/>
        </w:rPr>
        <w:t xml:space="preserve">Calculating Percent Change </w:t>
      </w:r>
    </w:p>
    <w:p w14:paraId="791919CD" w14:textId="4BC21012" w:rsidR="001E2740" w:rsidRPr="002239F0" w:rsidRDefault="002239F0" w:rsidP="001E2740">
      <w:pPr>
        <w:rPr>
          <w:sz w:val="28"/>
          <w:szCs w:val="28"/>
        </w:rPr>
      </w:pPr>
      <w:hyperlink r:id="rId48" w:history="1">
        <w:r w:rsidRPr="002239F0">
          <w:rPr>
            <w:rStyle w:val="Hyperlink"/>
            <w:sz w:val="28"/>
            <w:szCs w:val="28"/>
          </w:rPr>
          <w:t>https://www.youtube.com/watch?v=5nZEUpZX_P0&amp;list=PLUPEBWbAHUszZIGUj0Hypsane5yYAyIUY&amp;index=6</w:t>
        </w:r>
      </w:hyperlink>
      <w:r w:rsidRPr="002239F0">
        <w:rPr>
          <w:sz w:val="28"/>
          <w:szCs w:val="28"/>
        </w:rPr>
        <w:t xml:space="preserve"> </w:t>
      </w:r>
    </w:p>
    <w:p w14:paraId="3B0F112F" w14:textId="77777777" w:rsidR="001E2740" w:rsidRPr="002239F0" w:rsidRDefault="001E2740" w:rsidP="001E2740">
      <w:pPr>
        <w:rPr>
          <w:sz w:val="28"/>
          <w:szCs w:val="28"/>
        </w:rPr>
      </w:pPr>
    </w:p>
    <w:p w14:paraId="78BC060F" w14:textId="77777777" w:rsidR="00E13A13" w:rsidRDefault="00E13A13" w:rsidP="001E2740"/>
    <w:p w14:paraId="49B3AA6E" w14:textId="77777777" w:rsidR="00E13A13" w:rsidRDefault="00E13A13" w:rsidP="001E2740"/>
    <w:p w14:paraId="5B6E9629" w14:textId="77777777" w:rsidR="001B6A37" w:rsidRDefault="001B6A37" w:rsidP="001E2740"/>
    <w:p w14:paraId="1F3D5CF7" w14:textId="77777777" w:rsidR="001B6A37" w:rsidRDefault="001B6A37" w:rsidP="001E2740"/>
    <w:p w14:paraId="58E291D5" w14:textId="77777777" w:rsidR="001B6A37" w:rsidRDefault="001B6A37" w:rsidP="001E2740"/>
    <w:p w14:paraId="617B727E" w14:textId="77777777" w:rsidR="001B6A37" w:rsidRDefault="001B6A37" w:rsidP="001E2740"/>
    <w:p w14:paraId="67867E11" w14:textId="77777777" w:rsidR="001B6A37" w:rsidRDefault="001B6A37" w:rsidP="001E2740"/>
    <w:p w14:paraId="503FD1EA" w14:textId="77777777" w:rsidR="001B6A37" w:rsidRDefault="001B6A37" w:rsidP="001E2740"/>
    <w:p w14:paraId="28DB98EF" w14:textId="77777777" w:rsidR="001B6A37" w:rsidRDefault="001B6A37" w:rsidP="001E2740"/>
    <w:p w14:paraId="4E45815D" w14:textId="77777777" w:rsidR="001B6A37" w:rsidRDefault="001B6A37" w:rsidP="001E2740"/>
    <w:p w14:paraId="729ECD1F" w14:textId="77777777" w:rsidR="001B6A37" w:rsidRDefault="001B6A37" w:rsidP="001E2740"/>
    <w:p w14:paraId="3AF430AC" w14:textId="77777777" w:rsidR="001B6A37" w:rsidRDefault="001B6A37" w:rsidP="001E2740"/>
    <w:p w14:paraId="730D9054" w14:textId="77777777" w:rsidR="001B6A37" w:rsidRDefault="001B6A37" w:rsidP="001E2740"/>
    <w:p w14:paraId="04B1806E" w14:textId="77777777" w:rsidR="001B6A37" w:rsidRDefault="001B6A37" w:rsidP="001E2740"/>
    <w:p w14:paraId="05444537" w14:textId="77777777" w:rsidR="001B6A37" w:rsidRDefault="001B6A37" w:rsidP="001E2740"/>
    <w:p w14:paraId="12D716CD" w14:textId="541874D4" w:rsidR="001B6A37" w:rsidRPr="001B6A37" w:rsidRDefault="001B6A37" w:rsidP="001E2740">
      <w:pPr>
        <w:rPr>
          <w:i/>
          <w:iCs/>
          <w:sz w:val="20"/>
          <w:szCs w:val="20"/>
        </w:rPr>
      </w:pPr>
      <w:r>
        <w:rPr>
          <w:i/>
          <w:iCs/>
          <w:sz w:val="20"/>
          <w:szCs w:val="20"/>
        </w:rPr>
        <w:t>April 2024</w:t>
      </w:r>
    </w:p>
    <w:sectPr w:rsidR="001B6A37" w:rsidRPr="001B6A37" w:rsidSect="00CF13D7">
      <w:headerReference w:type="first" r:id="rId49"/>
      <w:footerReference w:type="first" r:id="rId50"/>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95BC5" w14:textId="77777777" w:rsidR="00917E6F" w:rsidRDefault="00917E6F">
      <w:r>
        <w:separator/>
      </w:r>
    </w:p>
  </w:endnote>
  <w:endnote w:type="continuationSeparator" w:id="0">
    <w:p w14:paraId="4C0CC325" w14:textId="77777777" w:rsidR="00917E6F" w:rsidRDefault="00917E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EB2BF" w14:textId="77777777" w:rsidR="00A11357" w:rsidRDefault="00A11357">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8D53D02" w14:textId="04BD0969" w:rsidR="007765EC" w:rsidRDefault="007765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43450" w14:textId="77777777" w:rsidR="00917E6F" w:rsidRDefault="00917E6F">
      <w:r>
        <w:separator/>
      </w:r>
    </w:p>
  </w:footnote>
  <w:footnote w:type="continuationSeparator" w:id="0">
    <w:p w14:paraId="4A672C1F" w14:textId="77777777" w:rsidR="00917E6F" w:rsidRDefault="00917E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2E80C" w14:textId="5A278539" w:rsidR="007765EC" w:rsidRDefault="00AF05E3" w:rsidP="00774084">
    <w:pPr>
      <w:pStyle w:val="Header"/>
      <w:jc w:val="right"/>
    </w:pPr>
    <w:r>
      <w:rPr>
        <w:noProof/>
      </w:rPr>
      <w:drawing>
        <wp:anchor distT="0" distB="0" distL="114300" distR="114300" simplePos="0" relativeHeight="251670528" behindDoc="1" locked="0" layoutInCell="1" allowOverlap="1" wp14:anchorId="3A9A8884" wp14:editId="19BD5CB5">
          <wp:simplePos x="0" y="0"/>
          <wp:positionH relativeFrom="column">
            <wp:posOffset>-859222</wp:posOffset>
          </wp:positionH>
          <wp:positionV relativeFrom="paragraph">
            <wp:posOffset>-173422</wp:posOffset>
          </wp:positionV>
          <wp:extent cx="882869" cy="1541009"/>
          <wp:effectExtent l="0" t="0" r="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I_Logo.jpg"/>
                  <pic:cNvPicPr/>
                </pic:nvPicPr>
                <pic:blipFill>
                  <a:blip r:embed="rId1">
                    <a:extLst>
                      <a:ext uri="{28A0092B-C50C-407E-A947-70E740481C1C}">
                        <a14:useLocalDpi xmlns:a14="http://schemas.microsoft.com/office/drawing/2010/main" val="0"/>
                      </a:ext>
                    </a:extLst>
                  </a:blip>
                  <a:stretch>
                    <a:fillRect/>
                  </a:stretch>
                </pic:blipFill>
                <pic:spPr>
                  <a:xfrm>
                    <a:off x="0" y="0"/>
                    <a:ext cx="887649" cy="1549352"/>
                  </a:xfrm>
                  <a:prstGeom prst="rect">
                    <a:avLst/>
                  </a:prstGeom>
                </pic:spPr>
              </pic:pic>
            </a:graphicData>
          </a:graphic>
          <wp14:sizeRelH relativeFrom="page">
            <wp14:pctWidth>0</wp14:pctWidth>
          </wp14:sizeRelH>
          <wp14:sizeRelV relativeFrom="page">
            <wp14:pctHeight>0</wp14:pctHeight>
          </wp14:sizeRelV>
        </wp:anchor>
      </w:drawing>
    </w:r>
    <w:r w:rsidR="007765EC">
      <w:rPr>
        <w:noProof/>
      </w:rPr>
      <mc:AlternateContent>
        <mc:Choice Requires="wps">
          <w:drawing>
            <wp:anchor distT="0" distB="0" distL="114300" distR="114300" simplePos="0" relativeHeight="251662336" behindDoc="0" locked="0" layoutInCell="1" allowOverlap="1" wp14:anchorId="72052725" wp14:editId="4A0B062B">
              <wp:simplePos x="0" y="0"/>
              <wp:positionH relativeFrom="column">
                <wp:posOffset>-791845</wp:posOffset>
              </wp:positionH>
              <wp:positionV relativeFrom="paragraph">
                <wp:posOffset>-241935</wp:posOffset>
              </wp:positionV>
              <wp:extent cx="573405" cy="266700"/>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FCCEB" w14:textId="77777777" w:rsidR="007765EC" w:rsidRDefault="007765EC"/>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2052725" id="_x0000_t202" coordsize="21600,21600" o:spt="202" path="m,l,21600r21600,l21600,xe">
              <v:stroke joinstyle="miter"/>
              <v:path gradientshapeok="t" o:connecttype="rect"/>
            </v:shapetype>
            <v:shape id="Text Box 3" o:spid="_x0000_s1026" type="#_x0000_t202" style="position:absolute;left:0;text-align:left;margin-left:-62.35pt;margin-top:-19.05pt;width:45.15pt;height:21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" filled="f" stroked="f">
              <v:textbox style="mso-fit-shape-to-text:t">
                <w:txbxContent>
                  <w:p w14:paraId="6A0FCCEB" w14:textId="77777777" w:rsidR="007765EC" w:rsidRDefault="007765EC"/>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036E64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82858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052561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FF447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E96A9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0E814B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F5ACA3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510220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00489D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767A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1A35BC"/>
    <w:multiLevelType w:val="hybridMultilevel"/>
    <w:tmpl w:val="5B2646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1E3213"/>
    <w:multiLevelType w:val="hybridMultilevel"/>
    <w:tmpl w:val="63BA3D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9C1085"/>
    <w:multiLevelType w:val="hybridMultilevel"/>
    <w:tmpl w:val="EFC6370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AFF4AD1"/>
    <w:multiLevelType w:val="hybridMultilevel"/>
    <w:tmpl w:val="EC5283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9350518">
    <w:abstractNumId w:val="9"/>
  </w:num>
  <w:num w:numId="2" w16cid:durableId="421296770">
    <w:abstractNumId w:val="7"/>
  </w:num>
  <w:num w:numId="3" w16cid:durableId="1184831153">
    <w:abstractNumId w:val="6"/>
  </w:num>
  <w:num w:numId="4" w16cid:durableId="965428050">
    <w:abstractNumId w:val="5"/>
  </w:num>
  <w:num w:numId="5" w16cid:durableId="1317300346">
    <w:abstractNumId w:val="4"/>
  </w:num>
  <w:num w:numId="6" w16cid:durableId="1682588208">
    <w:abstractNumId w:val="8"/>
  </w:num>
  <w:num w:numId="7" w16cid:durableId="901064067">
    <w:abstractNumId w:val="3"/>
  </w:num>
  <w:num w:numId="8" w16cid:durableId="1345551507">
    <w:abstractNumId w:val="2"/>
  </w:num>
  <w:num w:numId="9" w16cid:durableId="1706059234">
    <w:abstractNumId w:val="1"/>
  </w:num>
  <w:num w:numId="10" w16cid:durableId="939529548">
    <w:abstractNumId w:val="0"/>
  </w:num>
  <w:num w:numId="11" w16cid:durableId="93287460">
    <w:abstractNumId w:val="13"/>
  </w:num>
  <w:num w:numId="12" w16cid:durableId="985859857">
    <w:abstractNumId w:val="12"/>
  </w:num>
  <w:num w:numId="13" w16cid:durableId="1493594964">
    <w:abstractNumId w:val="10"/>
  </w:num>
  <w:num w:numId="14" w16cid:durableId="7169731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4A3"/>
    <w:rsid w:val="00032ACF"/>
    <w:rsid w:val="00080F7B"/>
    <w:rsid w:val="00087FBD"/>
    <w:rsid w:val="000A5DC5"/>
    <w:rsid w:val="000B7DA8"/>
    <w:rsid w:val="000D0D2E"/>
    <w:rsid w:val="000D1CC5"/>
    <w:rsid w:val="000D5267"/>
    <w:rsid w:val="000F2F1D"/>
    <w:rsid w:val="00116462"/>
    <w:rsid w:val="0013733D"/>
    <w:rsid w:val="00145E35"/>
    <w:rsid w:val="00165240"/>
    <w:rsid w:val="00177F05"/>
    <w:rsid w:val="001B0EB0"/>
    <w:rsid w:val="001B6A37"/>
    <w:rsid w:val="001B79A8"/>
    <w:rsid w:val="001C39C4"/>
    <w:rsid w:val="001C3B37"/>
    <w:rsid w:val="001C7A0A"/>
    <w:rsid w:val="001D185A"/>
    <w:rsid w:val="001E2740"/>
    <w:rsid w:val="001E4D48"/>
    <w:rsid w:val="001F5C3C"/>
    <w:rsid w:val="00204EBD"/>
    <w:rsid w:val="0021076D"/>
    <w:rsid w:val="0021430B"/>
    <w:rsid w:val="00221289"/>
    <w:rsid w:val="002239F0"/>
    <w:rsid w:val="00255735"/>
    <w:rsid w:val="00267CC0"/>
    <w:rsid w:val="00272AE7"/>
    <w:rsid w:val="0029198A"/>
    <w:rsid w:val="0029507E"/>
    <w:rsid w:val="00296269"/>
    <w:rsid w:val="002F2C12"/>
    <w:rsid w:val="002F2D04"/>
    <w:rsid w:val="002F341B"/>
    <w:rsid w:val="00301319"/>
    <w:rsid w:val="00311D41"/>
    <w:rsid w:val="00333A3F"/>
    <w:rsid w:val="003374CF"/>
    <w:rsid w:val="00362A0F"/>
    <w:rsid w:val="0036366C"/>
    <w:rsid w:val="00381771"/>
    <w:rsid w:val="003A1EA9"/>
    <w:rsid w:val="003A65CF"/>
    <w:rsid w:val="003C36D5"/>
    <w:rsid w:val="003D0B1C"/>
    <w:rsid w:val="003E2040"/>
    <w:rsid w:val="004029BF"/>
    <w:rsid w:val="00404D4F"/>
    <w:rsid w:val="00422D2C"/>
    <w:rsid w:val="00423ACB"/>
    <w:rsid w:val="004470A6"/>
    <w:rsid w:val="00452DEA"/>
    <w:rsid w:val="00493E5F"/>
    <w:rsid w:val="004B5B67"/>
    <w:rsid w:val="004E55AA"/>
    <w:rsid w:val="004F2DA6"/>
    <w:rsid w:val="00517A98"/>
    <w:rsid w:val="00526755"/>
    <w:rsid w:val="00530AAD"/>
    <w:rsid w:val="00554F32"/>
    <w:rsid w:val="005566DD"/>
    <w:rsid w:val="00575B10"/>
    <w:rsid w:val="00582651"/>
    <w:rsid w:val="00582A74"/>
    <w:rsid w:val="00583E32"/>
    <w:rsid w:val="005B2344"/>
    <w:rsid w:val="005B5808"/>
    <w:rsid w:val="005E7015"/>
    <w:rsid w:val="005E7157"/>
    <w:rsid w:val="005F4F00"/>
    <w:rsid w:val="0060025F"/>
    <w:rsid w:val="006145B4"/>
    <w:rsid w:val="0061751D"/>
    <w:rsid w:val="00621D27"/>
    <w:rsid w:val="00625B45"/>
    <w:rsid w:val="006308D8"/>
    <w:rsid w:val="00640DAD"/>
    <w:rsid w:val="00643A94"/>
    <w:rsid w:val="00650B2F"/>
    <w:rsid w:val="006B4142"/>
    <w:rsid w:val="006D6DCD"/>
    <w:rsid w:val="006E0FCF"/>
    <w:rsid w:val="006E4047"/>
    <w:rsid w:val="006F02C2"/>
    <w:rsid w:val="006F09CB"/>
    <w:rsid w:val="00716D89"/>
    <w:rsid w:val="00717491"/>
    <w:rsid w:val="00720977"/>
    <w:rsid w:val="007334AD"/>
    <w:rsid w:val="007347D7"/>
    <w:rsid w:val="00736715"/>
    <w:rsid w:val="0074210A"/>
    <w:rsid w:val="00744147"/>
    <w:rsid w:val="00767097"/>
    <w:rsid w:val="00774084"/>
    <w:rsid w:val="007765EC"/>
    <w:rsid w:val="007834BF"/>
    <w:rsid w:val="00785611"/>
    <w:rsid w:val="007B73E3"/>
    <w:rsid w:val="007C127F"/>
    <w:rsid w:val="007C2960"/>
    <w:rsid w:val="007C5AA1"/>
    <w:rsid w:val="007D03C5"/>
    <w:rsid w:val="007D4AD2"/>
    <w:rsid w:val="007F303E"/>
    <w:rsid w:val="00807502"/>
    <w:rsid w:val="008125EA"/>
    <w:rsid w:val="00812C43"/>
    <w:rsid w:val="00821F4B"/>
    <w:rsid w:val="0083570C"/>
    <w:rsid w:val="008472EE"/>
    <w:rsid w:val="00852CDA"/>
    <w:rsid w:val="0086116B"/>
    <w:rsid w:val="00873947"/>
    <w:rsid w:val="00875881"/>
    <w:rsid w:val="00876FF3"/>
    <w:rsid w:val="008A5365"/>
    <w:rsid w:val="008C0A78"/>
    <w:rsid w:val="00917E6F"/>
    <w:rsid w:val="009321DF"/>
    <w:rsid w:val="009475E0"/>
    <w:rsid w:val="009544A3"/>
    <w:rsid w:val="00956F81"/>
    <w:rsid w:val="00975AFA"/>
    <w:rsid w:val="00981E11"/>
    <w:rsid w:val="0098305B"/>
    <w:rsid w:val="00983B15"/>
    <w:rsid w:val="0098656F"/>
    <w:rsid w:val="009A462A"/>
    <w:rsid w:val="009B078C"/>
    <w:rsid w:val="009C35E9"/>
    <w:rsid w:val="009E1724"/>
    <w:rsid w:val="009E602C"/>
    <w:rsid w:val="009F2F6E"/>
    <w:rsid w:val="009F34DD"/>
    <w:rsid w:val="00A11357"/>
    <w:rsid w:val="00A24F22"/>
    <w:rsid w:val="00A46190"/>
    <w:rsid w:val="00A64FF1"/>
    <w:rsid w:val="00A758AB"/>
    <w:rsid w:val="00A832AC"/>
    <w:rsid w:val="00A84B2D"/>
    <w:rsid w:val="00A87256"/>
    <w:rsid w:val="00AE27A5"/>
    <w:rsid w:val="00AF05E3"/>
    <w:rsid w:val="00B10432"/>
    <w:rsid w:val="00B26817"/>
    <w:rsid w:val="00B36A01"/>
    <w:rsid w:val="00B55CDA"/>
    <w:rsid w:val="00B76823"/>
    <w:rsid w:val="00B87378"/>
    <w:rsid w:val="00B87CC8"/>
    <w:rsid w:val="00BD0BBB"/>
    <w:rsid w:val="00BD2C51"/>
    <w:rsid w:val="00C23207"/>
    <w:rsid w:val="00C422EB"/>
    <w:rsid w:val="00C6209F"/>
    <w:rsid w:val="00C833FF"/>
    <w:rsid w:val="00CC2ADC"/>
    <w:rsid w:val="00CE2C65"/>
    <w:rsid w:val="00CF13D7"/>
    <w:rsid w:val="00D12684"/>
    <w:rsid w:val="00D137CF"/>
    <w:rsid w:val="00D13AD4"/>
    <w:rsid w:val="00D206E0"/>
    <w:rsid w:val="00D27A70"/>
    <w:rsid w:val="00D3298A"/>
    <w:rsid w:val="00D57CAF"/>
    <w:rsid w:val="00D60066"/>
    <w:rsid w:val="00D66B37"/>
    <w:rsid w:val="00DA2ADC"/>
    <w:rsid w:val="00DC5D18"/>
    <w:rsid w:val="00DC6A8C"/>
    <w:rsid w:val="00E13A13"/>
    <w:rsid w:val="00E503F0"/>
    <w:rsid w:val="00EA5EAF"/>
    <w:rsid w:val="00ED3792"/>
    <w:rsid w:val="00F07C74"/>
    <w:rsid w:val="00F150D7"/>
    <w:rsid w:val="00F252CB"/>
    <w:rsid w:val="00F50628"/>
    <w:rsid w:val="00F564B6"/>
    <w:rsid w:val="00F9160D"/>
    <w:rsid w:val="00FC0133"/>
    <w:rsid w:val="00FD0588"/>
    <w:rsid w:val="00FD1714"/>
    <w:rsid w:val="00FD2F37"/>
    <w:rsid w:val="00FD5F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7105"/>
    <o:shapelayout v:ext="edit">
      <o:idmap v:ext="edit" data="1"/>
    </o:shapelayout>
  </w:shapeDefaults>
  <w:decimalSymbol w:val="."/>
  <w:listSeparator w:val=","/>
  <w14:docId w14:val="3356254A"/>
  <w15:docId w15:val="{650F0DD8-DCB2-4AD7-B9B5-1D00F92AB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iPriority="99"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2684"/>
    <w:rPr>
      <w:sz w:val="24"/>
      <w:szCs w:val="24"/>
    </w:rPr>
  </w:style>
  <w:style w:type="paragraph" w:styleId="Heading1">
    <w:name w:val="heading 1"/>
    <w:basedOn w:val="Normal"/>
    <w:next w:val="Normal"/>
    <w:qFormat/>
    <w:rsid w:val="00D12684"/>
    <w:pPr>
      <w:keepNext/>
      <w:spacing w:before="240" w:after="60"/>
      <w:outlineLvl w:val="0"/>
    </w:pPr>
    <w:rPr>
      <w:rFonts w:ascii="Arial" w:hAnsi="Arial" w:cs="Arial"/>
      <w:b/>
      <w:bCs/>
      <w:kern w:val="32"/>
      <w:sz w:val="32"/>
      <w:szCs w:val="32"/>
    </w:rPr>
  </w:style>
  <w:style w:type="paragraph" w:styleId="Heading3">
    <w:name w:val="heading 3"/>
    <w:basedOn w:val="Normal"/>
    <w:link w:val="Heading3Char"/>
    <w:uiPriority w:val="9"/>
    <w:qFormat/>
    <w:rsid w:val="000D0D2E"/>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nderAddress">
    <w:name w:val="Sender Address"/>
    <w:basedOn w:val="Normal"/>
    <w:rsid w:val="00981E11"/>
  </w:style>
  <w:style w:type="paragraph" w:styleId="Date">
    <w:name w:val="Date"/>
    <w:basedOn w:val="Normal"/>
    <w:next w:val="Normal"/>
    <w:rsid w:val="00981E11"/>
    <w:pPr>
      <w:spacing w:after="480"/>
    </w:pPr>
  </w:style>
  <w:style w:type="paragraph" w:customStyle="1" w:styleId="RecipientAddress">
    <w:name w:val="Recipient Address"/>
    <w:basedOn w:val="Normal"/>
    <w:rsid w:val="00852CDA"/>
  </w:style>
  <w:style w:type="paragraph" w:styleId="Salutation">
    <w:name w:val="Salutation"/>
    <w:basedOn w:val="Normal"/>
    <w:next w:val="Normal"/>
    <w:rsid w:val="00852CDA"/>
    <w:pPr>
      <w:spacing w:before="480" w:after="240"/>
    </w:pPr>
  </w:style>
  <w:style w:type="paragraph" w:styleId="Closing">
    <w:name w:val="Closing"/>
    <w:basedOn w:val="Normal"/>
    <w:rsid w:val="00981E11"/>
    <w:pPr>
      <w:spacing w:after="960"/>
    </w:pPr>
  </w:style>
  <w:style w:type="paragraph" w:styleId="Signature">
    <w:name w:val="Signature"/>
    <w:basedOn w:val="Normal"/>
    <w:link w:val="SignatureChar"/>
    <w:uiPriority w:val="99"/>
    <w:rsid w:val="00981E11"/>
  </w:style>
  <w:style w:type="paragraph" w:customStyle="1" w:styleId="ccEnclosure">
    <w:name w:val="cc:/Enclosure"/>
    <w:basedOn w:val="Normal"/>
    <w:rsid w:val="00CF13D7"/>
    <w:pPr>
      <w:tabs>
        <w:tab w:val="left" w:pos="1440"/>
      </w:tabs>
      <w:spacing w:before="240" w:after="240"/>
      <w:ind w:left="1440" w:hanging="1440"/>
    </w:pPr>
  </w:style>
  <w:style w:type="paragraph" w:styleId="BodyText">
    <w:name w:val="Body Text"/>
    <w:basedOn w:val="Normal"/>
    <w:rsid w:val="00D12684"/>
    <w:pPr>
      <w:spacing w:after="240"/>
    </w:pPr>
  </w:style>
  <w:style w:type="paragraph" w:styleId="BalloonText">
    <w:name w:val="Balloon Text"/>
    <w:basedOn w:val="Normal"/>
    <w:semiHidden/>
    <w:rsid w:val="007834BF"/>
    <w:rPr>
      <w:rFonts w:ascii="Tahoma" w:hAnsi="Tahoma" w:cs="Tahoma"/>
      <w:sz w:val="16"/>
      <w:szCs w:val="16"/>
    </w:rPr>
  </w:style>
  <w:style w:type="paragraph" w:styleId="Header">
    <w:name w:val="header"/>
    <w:basedOn w:val="Normal"/>
    <w:rsid w:val="000B7DA8"/>
    <w:pPr>
      <w:tabs>
        <w:tab w:val="center" w:pos="4320"/>
        <w:tab w:val="right" w:pos="8640"/>
      </w:tabs>
      <w:spacing w:after="480"/>
    </w:pPr>
  </w:style>
  <w:style w:type="paragraph" w:styleId="Footer">
    <w:name w:val="footer"/>
    <w:basedOn w:val="Normal"/>
    <w:link w:val="FooterChar"/>
    <w:uiPriority w:val="99"/>
    <w:rsid w:val="00CF13D7"/>
    <w:pPr>
      <w:tabs>
        <w:tab w:val="center" w:pos="4320"/>
        <w:tab w:val="right" w:pos="8640"/>
      </w:tabs>
    </w:pPr>
  </w:style>
  <w:style w:type="character" w:styleId="PageNumber">
    <w:name w:val="page number"/>
    <w:basedOn w:val="DefaultParagraphFont"/>
    <w:rsid w:val="000B7DA8"/>
  </w:style>
  <w:style w:type="character" w:customStyle="1" w:styleId="Heading3Char">
    <w:name w:val="Heading 3 Char"/>
    <w:link w:val="Heading3"/>
    <w:uiPriority w:val="9"/>
    <w:rsid w:val="000D0D2E"/>
    <w:rPr>
      <w:b/>
      <w:bCs/>
      <w:sz w:val="27"/>
      <w:szCs w:val="27"/>
    </w:rPr>
  </w:style>
  <w:style w:type="character" w:customStyle="1" w:styleId="apple-converted-space">
    <w:name w:val="apple-converted-space"/>
    <w:basedOn w:val="DefaultParagraphFont"/>
    <w:rsid w:val="005B5808"/>
  </w:style>
  <w:style w:type="character" w:customStyle="1" w:styleId="FooterChar">
    <w:name w:val="Footer Char"/>
    <w:basedOn w:val="DefaultParagraphFont"/>
    <w:link w:val="Footer"/>
    <w:uiPriority w:val="99"/>
    <w:rsid w:val="00296269"/>
    <w:rPr>
      <w:sz w:val="24"/>
      <w:szCs w:val="24"/>
    </w:rPr>
  </w:style>
  <w:style w:type="table" w:styleId="TableGrid">
    <w:name w:val="Table Grid"/>
    <w:basedOn w:val="TableNormal"/>
    <w:uiPriority w:val="39"/>
    <w:rsid w:val="00DC6A8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C6A8C"/>
    <w:rPr>
      <w:color w:val="0000FF" w:themeColor="hyperlink"/>
      <w:u w:val="single"/>
    </w:rPr>
  </w:style>
  <w:style w:type="character" w:customStyle="1" w:styleId="SignatureChar">
    <w:name w:val="Signature Char"/>
    <w:basedOn w:val="DefaultParagraphFont"/>
    <w:link w:val="Signature"/>
    <w:uiPriority w:val="99"/>
    <w:rsid w:val="009B078C"/>
    <w:rPr>
      <w:sz w:val="24"/>
      <w:szCs w:val="24"/>
    </w:rPr>
  </w:style>
  <w:style w:type="paragraph" w:styleId="ListParagraph">
    <w:name w:val="List Paragraph"/>
    <w:basedOn w:val="Normal"/>
    <w:uiPriority w:val="34"/>
    <w:qFormat/>
    <w:rsid w:val="00720977"/>
    <w:pPr>
      <w:ind w:left="720"/>
      <w:contextualSpacing/>
    </w:pPr>
  </w:style>
  <w:style w:type="character" w:styleId="UnresolvedMention">
    <w:name w:val="Unresolved Mention"/>
    <w:basedOn w:val="DefaultParagraphFont"/>
    <w:uiPriority w:val="99"/>
    <w:semiHidden/>
    <w:unhideWhenUsed/>
    <w:rsid w:val="000D1C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5218">
      <w:bodyDiv w:val="1"/>
      <w:marLeft w:val="0"/>
      <w:marRight w:val="0"/>
      <w:marTop w:val="0"/>
      <w:marBottom w:val="0"/>
      <w:divBdr>
        <w:top w:val="none" w:sz="0" w:space="0" w:color="auto"/>
        <w:left w:val="none" w:sz="0" w:space="0" w:color="auto"/>
        <w:bottom w:val="none" w:sz="0" w:space="0" w:color="auto"/>
        <w:right w:val="none" w:sz="0" w:space="0" w:color="auto"/>
      </w:divBdr>
    </w:div>
    <w:div w:id="378868893">
      <w:bodyDiv w:val="1"/>
      <w:marLeft w:val="0"/>
      <w:marRight w:val="0"/>
      <w:marTop w:val="0"/>
      <w:marBottom w:val="0"/>
      <w:divBdr>
        <w:top w:val="none" w:sz="0" w:space="0" w:color="auto"/>
        <w:left w:val="none" w:sz="0" w:space="0" w:color="auto"/>
        <w:bottom w:val="none" w:sz="0" w:space="0" w:color="auto"/>
        <w:right w:val="none" w:sz="0" w:space="0" w:color="auto"/>
      </w:divBdr>
    </w:div>
    <w:div w:id="746339189">
      <w:bodyDiv w:val="1"/>
      <w:marLeft w:val="0"/>
      <w:marRight w:val="0"/>
      <w:marTop w:val="0"/>
      <w:marBottom w:val="0"/>
      <w:divBdr>
        <w:top w:val="none" w:sz="0" w:space="0" w:color="auto"/>
        <w:left w:val="none" w:sz="0" w:space="0" w:color="auto"/>
        <w:bottom w:val="none" w:sz="0" w:space="0" w:color="auto"/>
        <w:right w:val="none" w:sz="0" w:space="0" w:color="auto"/>
      </w:divBdr>
    </w:div>
    <w:div w:id="853811506">
      <w:bodyDiv w:val="1"/>
      <w:marLeft w:val="0"/>
      <w:marRight w:val="0"/>
      <w:marTop w:val="0"/>
      <w:marBottom w:val="0"/>
      <w:divBdr>
        <w:top w:val="none" w:sz="0" w:space="0" w:color="auto"/>
        <w:left w:val="none" w:sz="0" w:space="0" w:color="auto"/>
        <w:bottom w:val="none" w:sz="0" w:space="0" w:color="auto"/>
        <w:right w:val="none" w:sz="0" w:space="0" w:color="auto"/>
      </w:divBdr>
    </w:div>
    <w:div w:id="1690176714">
      <w:bodyDiv w:val="1"/>
      <w:marLeft w:val="0"/>
      <w:marRight w:val="0"/>
      <w:marTop w:val="0"/>
      <w:marBottom w:val="0"/>
      <w:divBdr>
        <w:top w:val="none" w:sz="0" w:space="0" w:color="auto"/>
        <w:left w:val="none" w:sz="0" w:space="0" w:color="auto"/>
        <w:bottom w:val="none" w:sz="0" w:space="0" w:color="auto"/>
        <w:right w:val="none" w:sz="0" w:space="0" w:color="auto"/>
      </w:divBdr>
    </w:div>
    <w:div w:id="2013482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kwh4SD1ToFc&amp;list=PLUPEBWbAHUsyr3L9ntfZsChs6AELJaGCG&amp;index=4" TargetMode="External"/><Relationship Id="rId18" Type="http://schemas.openxmlformats.org/officeDocument/2006/relationships/hyperlink" Target="https://www.youtube.com/watch?v=36v2EXZRzUE" TargetMode="External"/><Relationship Id="rId26" Type="http://schemas.openxmlformats.org/officeDocument/2006/relationships/hyperlink" Target="https://www.youtube.com/watch?v=CA9XLJpQp3c&amp;list=PLUPEBWbAHUsyJkm0CwwrOdOTpT0avzW9w&amp;index=1" TargetMode="External"/><Relationship Id="rId39" Type="http://schemas.openxmlformats.org/officeDocument/2006/relationships/hyperlink" Target="https://www.youtube.com/watch?v=4lkq3DgvmJo&amp;list=PLUPEBWbAHUszeG-AhgtaRybo0ylguyk6_&amp;index=6" TargetMode="External"/><Relationship Id="rId21" Type="http://schemas.openxmlformats.org/officeDocument/2006/relationships/hyperlink" Target="https://www.youtube.com/watch?v=Qyd_v3DGzTM&amp;list=PLUPEBWbAHUsy-ow8RdnlRokMT9UrHb2Kd&amp;index=3" TargetMode="External"/><Relationship Id="rId34" Type="http://schemas.openxmlformats.org/officeDocument/2006/relationships/hyperlink" Target="https://www.youtube.com/watch?v=qmfXyR7Z6Lk&amp;list=PLUPEBWbAHUszeG-AhgtaRybo0ylguyk6_&amp;index=1" TargetMode="External"/><Relationship Id="rId42" Type="http://schemas.openxmlformats.org/officeDocument/2006/relationships/hyperlink" Target="https://www.youtube.com/watch?v=RqUPSZLwHH0&amp;list=PLUPEBWbAHUsxPsXMkoQIc5tnZImoskqmZ&amp;index=3" TargetMode="External"/><Relationship Id="rId47" Type="http://schemas.openxmlformats.org/officeDocument/2006/relationships/hyperlink" Target="https://www.youtube.com/watch?v=HxEQxS0QSwg&amp;list=PLUPEBWbAHUszZIGUj0Hypsane5yYAyIUY&amp;index=5"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youtube.com/watch?v=C0-eJfOg3nc" TargetMode="External"/><Relationship Id="rId29" Type="http://schemas.openxmlformats.org/officeDocument/2006/relationships/hyperlink" Target="https://www.youtube.com/watch?v=17IgK9b6P2M&amp;list=PLUPEBWbAHUsyJkm0CwwrOdOTpT0avzW9w&amp;index=4" TargetMode="External"/><Relationship Id="rId11" Type="http://schemas.openxmlformats.org/officeDocument/2006/relationships/hyperlink" Target="https://www.youtube.com/watch?v=LGqBQrUYua4&amp;list=PLUPEBWbAHUsyr3L9ntfZsChs6AELJaGCG&amp;index=" TargetMode="External"/><Relationship Id="rId24" Type="http://schemas.openxmlformats.org/officeDocument/2006/relationships/hyperlink" Target="https://www.youtube.com/watch?v=ffLLmV4mZwU&amp;list=PLUPEBWbAHUsym6gcZi7rfeysMRxIrnLrf&amp;index=2" TargetMode="External"/><Relationship Id="rId32" Type="http://schemas.openxmlformats.org/officeDocument/2006/relationships/hyperlink" Target="https://www.youtube.com/watch?v=Tceuvg9vjyc&amp;list=PLUPEBWbAHUsyJkm0CwwrOdOTpT0avzW9w&amp;index=7" TargetMode="External"/><Relationship Id="rId37" Type="http://schemas.openxmlformats.org/officeDocument/2006/relationships/hyperlink" Target="https://www.youtube.com/watch?v=N-Y0Kvcnw8g&amp;list=PLUPEBWbAHUszeG-AhgtaRybo0ylguyk6_&amp;index=4" TargetMode="External"/><Relationship Id="rId40" Type="http://schemas.openxmlformats.org/officeDocument/2006/relationships/hyperlink" Target="https://www.youtube.com/watch?v=qk2oP6FZ6HA&amp;list=PLUPEBWbAHUsxPsXMkoQIc5tnZImoskqmZ&amp;index=1" TargetMode="External"/><Relationship Id="rId45" Type="http://schemas.openxmlformats.org/officeDocument/2006/relationships/hyperlink" Target="https://www.youtube.com/watch?v=rR95Cbcjzus&amp;list=PLUPEBWbAHUszZIGUj0Hypsane5yYAyIUY&amp;index=3" TargetMode="External"/><Relationship Id="rId5" Type="http://schemas.openxmlformats.org/officeDocument/2006/relationships/webSettings" Target="webSettings.xml"/><Relationship Id="rId15" Type="http://schemas.openxmlformats.org/officeDocument/2006/relationships/hyperlink" Target="https://www.youtube.com/watch?v=hcgThf5mv38" TargetMode="External"/><Relationship Id="rId23" Type="http://schemas.openxmlformats.org/officeDocument/2006/relationships/hyperlink" Target="https://www.youtube.com/watch?v=S3IEeCyUWWA&amp;list=PLUPEBWbAHUsym6gcZi7rfeysMRxIrnLrf&amp;index=1" TargetMode="External"/><Relationship Id="rId28" Type="http://schemas.openxmlformats.org/officeDocument/2006/relationships/hyperlink" Target="https://www.youtube.com/watch?v=3xwDryouw6o&amp;list=PLUPEBWbAHUsyJkm0CwwrOdOTpT0avzW9w&amp;index=3" TargetMode="External"/><Relationship Id="rId36" Type="http://schemas.openxmlformats.org/officeDocument/2006/relationships/hyperlink" Target="https://www.youtube.com/watch?v=5juto2ze8Lg&amp;list=PLUPEBWbAHUszeG-AhgtaRybo0ylguyk6_&amp;index=3" TargetMode="External"/><Relationship Id="rId49" Type="http://schemas.openxmlformats.org/officeDocument/2006/relationships/header" Target="header1.xml"/><Relationship Id="rId10" Type="http://schemas.openxmlformats.org/officeDocument/2006/relationships/hyperlink" Target="https://www.youtube.com/watch?v=KGMf314LUc0&amp;list=PLUPEBWbAHUsyr3L9ntfZsChs6AELJaGCG&amp;index=1" TargetMode="External"/><Relationship Id="rId19" Type="http://schemas.openxmlformats.org/officeDocument/2006/relationships/hyperlink" Target="https://www.youtube.com/watch?v=NybHckSEQBI&amp;list=PLUPEBWbAHUsy-ow8RdnlRokMT9UrHb2Kd&amp;index=1" TargetMode="External"/><Relationship Id="rId31" Type="http://schemas.openxmlformats.org/officeDocument/2006/relationships/hyperlink" Target="https://www.youtube.com/watch?v=_jcW-ZgpRbM&amp;list=PLUPEBWbAHUsyJkm0CwwrOdOTpT0avzW9w&amp;index=6" TargetMode="External"/><Relationship Id="rId44" Type="http://schemas.openxmlformats.org/officeDocument/2006/relationships/hyperlink" Target="https://www.youtube.com/watch?v=kmVfZ9o-2gg&amp;list=PLUPEBWbAHUszZIGUj0Hypsane5yYAyIUY&amp;index=2"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youtube.com/watch?v=mgHO-bsCDrA&amp;list=PLUPEBWbAHUsyCN6LDA7DnsJGNVN2ZqyIW&amp;index=5" TargetMode="External"/><Relationship Id="rId14" Type="http://schemas.openxmlformats.org/officeDocument/2006/relationships/hyperlink" Target="https://www.youtube.com/watch?v=fb2XsYU0o8M&amp;list=PLUPEBWbAHUsyr3L9ntfZsChs6AELJaGCG&amp;index=5" TargetMode="External"/><Relationship Id="rId22" Type="http://schemas.openxmlformats.org/officeDocument/2006/relationships/hyperlink" Target="https://www.youtube.com/watch?v=LDIiYKYvvdA&amp;list=PLUPEBWbAHUsy-ow8RdnlRokMT9UrHb2Kd&amp;index=4" TargetMode="External"/><Relationship Id="rId27" Type="http://schemas.openxmlformats.org/officeDocument/2006/relationships/hyperlink" Target="https://www.youtube.com/watch?v=qDc_-GTipBk&amp;list=PLUPEBWbAHUsyJkm0CwwrOdOTpT0avzW9w&amp;index=2" TargetMode="External"/><Relationship Id="rId30" Type="http://schemas.openxmlformats.org/officeDocument/2006/relationships/hyperlink" Target="https://www.youtube.com/watch?v=Mst8iZjIpFE&amp;list=PLUPEBWbAHUsyJkm0CwwrOdOTpT0avzW9w&amp;index=5" TargetMode="External"/><Relationship Id="rId35" Type="http://schemas.openxmlformats.org/officeDocument/2006/relationships/hyperlink" Target="https://www.youtube.com/watch?v=AtBUQH8Tkqc&amp;list=PLUPEBWbAHUszeG-AhgtaRybo0ylguyk6_&amp;index=2" TargetMode="External"/><Relationship Id="rId43" Type="http://schemas.openxmlformats.org/officeDocument/2006/relationships/hyperlink" Target="https://www.youtube.com/watch?v=JeVSmq1Nrpw&amp;list=PLUPEBWbAHUszZIGUj0Hypsane5yYAyIUY&amp;index=1" TargetMode="External"/><Relationship Id="rId48" Type="http://schemas.openxmlformats.org/officeDocument/2006/relationships/hyperlink" Target="https://www.youtube.com/watch?v=5nZEUpZX_P0&amp;list=PLUPEBWbAHUszZIGUj0Hypsane5yYAyIUY&amp;index=6" TargetMode="External"/><Relationship Id="rId8" Type="http://schemas.openxmlformats.org/officeDocument/2006/relationships/hyperlink" Target="https://www.youtube.com/watch?v=KG6ILNOiMgM&amp;list=PLUPEBWbAHUsyCN6LDA7DnsJGNVN2ZqyIW&amp;index=2"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youtube.com/watch?v=HdU_rf7eMTI&amp;list=PLUPEBWbAHUsyr3L9ntfZsChs6AELJaGCG&amp;index=3" TargetMode="External"/><Relationship Id="rId17" Type="http://schemas.openxmlformats.org/officeDocument/2006/relationships/hyperlink" Target="https://www.youtube.com/watch?v=4JqH55rLGKY" TargetMode="External"/><Relationship Id="rId25" Type="http://schemas.openxmlformats.org/officeDocument/2006/relationships/hyperlink" Target="https://www.youtube.com/watch?v=DKC74YKJpNY&amp;list=PLUPEBWbAHUsym6gcZi7rfeysMRxIrnLrf&amp;index=3" TargetMode="External"/><Relationship Id="rId33" Type="http://schemas.openxmlformats.org/officeDocument/2006/relationships/hyperlink" Target="https://www.youtube.com/watch?v=KNdUJQ_qd4U&amp;list=PLUPEBWbAHUsyJkm0CwwrOdOTpT0avzW9w&amp;index=8" TargetMode="External"/><Relationship Id="rId38" Type="http://schemas.openxmlformats.org/officeDocument/2006/relationships/hyperlink" Target="https://www.youtube.com/watch?v=pZEmFSP3Z0I&amp;list=PLUPEBWbAHUszeG-AhgtaRybo0ylguyk6_&amp;index=5" TargetMode="External"/><Relationship Id="rId46" Type="http://schemas.openxmlformats.org/officeDocument/2006/relationships/hyperlink" Target="https://www.youtube.com/watch?v=Uf-Rl1e2I4Q&amp;list=PLUPEBWbAHUszZIGUj0Hypsane5yYAyIUY&amp;index=4" TargetMode="External"/><Relationship Id="rId20" Type="http://schemas.openxmlformats.org/officeDocument/2006/relationships/hyperlink" Target="https://www.youtube.com/watch?v=l3XzepN03KQ&amp;list=PLUPEBWbAHUsy-ow8RdnlRokMT9UrHb2Kd&amp;index=2" TargetMode="External"/><Relationship Id="rId41" Type="http://schemas.openxmlformats.org/officeDocument/2006/relationships/hyperlink" Target="https://www.youtube.com/watch?v=pynfj2bYRms&amp;list=PLUPEBWbAHUsxPsXMkoQIc5tnZImoskqmZ&amp;index=2"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dges\AppData\Roaming\Microsoft\Templates\Cover%20letter%20in%20response%20to%20ad,%20long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A4792A-C1C0-4946-BF18-0838A64E2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Cover letter in response to ad, longer</Template>
  <TotalTime>155</TotalTime>
  <Pages>5</Pages>
  <Words>226</Words>
  <Characters>8902</Characters>
  <Application>Microsoft Office Word</Application>
  <DocSecurity>0</DocSecurity>
  <Lines>74</Lines>
  <Paragraphs>18</Paragraphs>
  <ScaleCrop>false</ScaleCrop>
  <HeadingPairs>
    <vt:vector size="2" baseType="variant">
      <vt:variant>
        <vt:lpstr>Title</vt:lpstr>
      </vt:variant>
      <vt:variant>
        <vt:i4>1</vt:i4>
      </vt:variant>
    </vt:vector>
  </HeadingPairs>
  <TitlesOfParts>
    <vt:vector size="1" baseType="lpstr">
      <vt:lpstr/>
    </vt:vector>
  </TitlesOfParts>
  <Company>McGraw-Hill</Company>
  <LinksUpToDate>false</LinksUpToDate>
  <CharactersWithSpaces>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Shawn Carrasco</dc:creator>
  <cp:keywords>DOE;department of education;Financial Aid</cp:keywords>
  <cp:lastModifiedBy>Carol Edwards Dykehouse</cp:lastModifiedBy>
  <cp:revision>3</cp:revision>
  <cp:lastPrinted>2019-04-01T20:06:00Z</cp:lastPrinted>
  <dcterms:created xsi:type="dcterms:W3CDTF">2024-04-03T22:11:00Z</dcterms:created>
  <dcterms:modified xsi:type="dcterms:W3CDTF">2024-04-04T00:45:00Z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TC063692421033</vt:lpwstr>
  </property>
</Properties>
</file>